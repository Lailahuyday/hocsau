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833443">
      <w:pPr>
        <w:jc w:val="left"/>
      </w:pPr>
      <w:r>
        <w:rPr>
          <w:b w:val="0"/>
          <w:i w:val="0"/>
          <w:sz w:val="24"/>
        </w:rPr>
        <w:t>Họ và tên sinh viên: Nguyễn Gia Huy</w:t>
      </w:r>
    </w:p>
    <w:p w14:paraId="27914B43">
      <w:pPr>
        <w:jc w:val="left"/>
      </w:pPr>
      <w:r>
        <w:rPr>
          <w:b w:val="0"/>
          <w:i w:val="0"/>
          <w:sz w:val="24"/>
        </w:rPr>
        <w:t>Mã số sinh viên: 3123580016</w:t>
      </w:r>
      <w:bookmarkStart w:id="0" w:name="_GoBack"/>
      <w:bookmarkEnd w:id="0"/>
    </w:p>
    <w:p w14:paraId="4A9BDF65">
      <w:r>
        <w:rPr>
          <w:b w:val="0"/>
          <w:i w:val="0"/>
        </w:rPr>
        <w:t>Quy ước: dùng sigmoid σ(z)=1/(1+e⁻ᶻ), BCE_i=−[y_i ln(p_i)+(1−y_i)ln(1−p_i)]. Gradient được tính trên toàn bộ tập dữ liệu và các tham số được cập nhật đồng thời. Các số trong bảng được làm tròn để trình bày; phép tính được thực hiện với độ chính xác đầy đủ.</w:t>
      </w:r>
    </w:p>
    <w:p w14:paraId="26021F19">
      <w:pPr>
        <w:pStyle w:val="2"/>
      </w:pPr>
      <w:r>
        <w:t>BÀI 1. HỒI QUY LOGISTIC PHÂN LOẠI GIỚI TÍNH TRẺ SƠ SINH</w:t>
      </w:r>
    </w:p>
    <w:p w14:paraId="28C60D97">
      <w:pPr>
        <w:pStyle w:val="3"/>
      </w:pPr>
      <w:r>
        <w:t>a) Đầu vào tuyến tính và xác suất dự đoán</w:t>
      </w:r>
    </w:p>
    <w:p w14:paraId="6041ACE6">
      <w:r>
        <w:rPr>
          <w:b w:val="0"/>
          <w:i w:val="0"/>
        </w:rPr>
        <w:t>Mô hình: z_i=θ₀+θ₁x_i; ŷ_i=σ(z_i). Với θ₀=0.5, θ₁=0.5, ta có z_i=0.5+0.5x_i.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21B9E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B549745">
            <w:pPr>
              <w:spacing w:after="0" w:line="240" w:lineRule="auto"/>
            </w:pPr>
            <w:r>
              <w:rPr>
                <w:b/>
                <w:sz w:val="18"/>
              </w:rPr>
              <w:t>STT</w:t>
            </w:r>
          </w:p>
        </w:tc>
        <w:tc>
          <w:tcPr>
            <w:tcW w:w="2016" w:type="dxa"/>
          </w:tcPr>
          <w:p w14:paraId="31A8110E">
            <w:pPr>
              <w:spacing w:after="0" w:line="240" w:lineRule="auto"/>
            </w:pPr>
            <w:r>
              <w:rPr>
                <w:b/>
                <w:sz w:val="18"/>
              </w:rPr>
              <w:t>x (kg)</w:t>
            </w:r>
          </w:p>
        </w:tc>
        <w:tc>
          <w:tcPr>
            <w:tcW w:w="2016" w:type="dxa"/>
          </w:tcPr>
          <w:p w14:paraId="13233C44">
            <w:pPr>
              <w:spacing w:after="0" w:line="240" w:lineRule="auto"/>
            </w:pPr>
            <w:r>
              <w:rPr>
                <w:b/>
                <w:sz w:val="18"/>
              </w:rPr>
              <w:t>y</w:t>
            </w:r>
          </w:p>
        </w:tc>
        <w:tc>
          <w:tcPr>
            <w:tcW w:w="2016" w:type="dxa"/>
          </w:tcPr>
          <w:p w14:paraId="707615E1">
            <w:pPr>
              <w:spacing w:after="0" w:line="240" w:lineRule="auto"/>
            </w:pPr>
            <w:r>
              <w:rPr>
                <w:b/>
                <w:sz w:val="18"/>
              </w:rPr>
              <w:t>z</w:t>
            </w:r>
          </w:p>
        </w:tc>
        <w:tc>
          <w:tcPr>
            <w:tcW w:w="2016" w:type="dxa"/>
          </w:tcPr>
          <w:p w14:paraId="2BAB4519">
            <w:pPr>
              <w:spacing w:after="0" w:line="240" w:lineRule="auto"/>
            </w:pPr>
            <w:r>
              <w:rPr>
                <w:b/>
                <w:sz w:val="18"/>
              </w:rPr>
              <w:t>ŷ</w:t>
            </w:r>
          </w:p>
        </w:tc>
      </w:tr>
      <w:tr w14:paraId="32A6E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F0218E8">
            <w:pPr>
              <w:spacing w:after="0" w:line="240" w:lineRule="auto"/>
            </w:pPr>
            <w:r>
              <w:rPr>
                <w:sz w:val="18"/>
              </w:rPr>
              <w:t>1</w:t>
            </w:r>
          </w:p>
        </w:tc>
        <w:tc>
          <w:tcPr>
            <w:tcW w:w="2016" w:type="dxa"/>
          </w:tcPr>
          <w:p w14:paraId="2A07B651">
            <w:pPr>
              <w:spacing w:after="0" w:line="240" w:lineRule="auto"/>
            </w:pPr>
            <w:r>
              <w:rPr>
                <w:sz w:val="18"/>
              </w:rPr>
              <w:t>2.4</w:t>
            </w:r>
          </w:p>
        </w:tc>
        <w:tc>
          <w:tcPr>
            <w:tcW w:w="2016" w:type="dxa"/>
          </w:tcPr>
          <w:p w14:paraId="381F0E0C">
            <w:pPr>
              <w:spacing w:after="0" w:line="240" w:lineRule="auto"/>
            </w:pPr>
            <w:r>
              <w:rPr>
                <w:sz w:val="18"/>
              </w:rPr>
              <w:t>0</w:t>
            </w:r>
          </w:p>
        </w:tc>
        <w:tc>
          <w:tcPr>
            <w:tcW w:w="2016" w:type="dxa"/>
          </w:tcPr>
          <w:p w14:paraId="0D877F0C">
            <w:pPr>
              <w:spacing w:after="0" w:line="240" w:lineRule="auto"/>
            </w:pPr>
            <w:r>
              <w:rPr>
                <w:sz w:val="18"/>
              </w:rPr>
              <w:t>1.7000</w:t>
            </w:r>
          </w:p>
        </w:tc>
        <w:tc>
          <w:tcPr>
            <w:tcW w:w="2016" w:type="dxa"/>
          </w:tcPr>
          <w:p w14:paraId="6404D37D">
            <w:pPr>
              <w:spacing w:after="0" w:line="240" w:lineRule="auto"/>
            </w:pPr>
            <w:r>
              <w:rPr>
                <w:sz w:val="18"/>
              </w:rPr>
              <w:t>0.8455</w:t>
            </w:r>
          </w:p>
        </w:tc>
      </w:tr>
      <w:tr w14:paraId="74576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70600CA">
            <w:pPr>
              <w:spacing w:after="0" w:line="240" w:lineRule="auto"/>
            </w:pPr>
            <w:r>
              <w:rPr>
                <w:sz w:val="18"/>
              </w:rPr>
              <w:t>2</w:t>
            </w:r>
          </w:p>
        </w:tc>
        <w:tc>
          <w:tcPr>
            <w:tcW w:w="2016" w:type="dxa"/>
          </w:tcPr>
          <w:p w14:paraId="53D754AD">
            <w:pPr>
              <w:spacing w:after="0" w:line="240" w:lineRule="auto"/>
            </w:pPr>
            <w:r>
              <w:rPr>
                <w:sz w:val="18"/>
              </w:rPr>
              <w:t>3.3</w:t>
            </w:r>
          </w:p>
        </w:tc>
        <w:tc>
          <w:tcPr>
            <w:tcW w:w="2016" w:type="dxa"/>
          </w:tcPr>
          <w:p w14:paraId="78B3E00F">
            <w:pPr>
              <w:spacing w:after="0" w:line="240" w:lineRule="auto"/>
            </w:pPr>
            <w:r>
              <w:rPr>
                <w:sz w:val="18"/>
              </w:rPr>
              <w:t>1</w:t>
            </w:r>
          </w:p>
        </w:tc>
        <w:tc>
          <w:tcPr>
            <w:tcW w:w="2016" w:type="dxa"/>
          </w:tcPr>
          <w:p w14:paraId="4640250F">
            <w:pPr>
              <w:spacing w:after="0" w:line="240" w:lineRule="auto"/>
            </w:pPr>
            <w:r>
              <w:rPr>
                <w:sz w:val="18"/>
              </w:rPr>
              <w:t>2.1500</w:t>
            </w:r>
          </w:p>
        </w:tc>
        <w:tc>
          <w:tcPr>
            <w:tcW w:w="2016" w:type="dxa"/>
          </w:tcPr>
          <w:p w14:paraId="3C5E3ADB">
            <w:pPr>
              <w:spacing w:after="0" w:line="240" w:lineRule="auto"/>
            </w:pPr>
            <w:r>
              <w:rPr>
                <w:sz w:val="18"/>
              </w:rPr>
              <w:t>0.8957</w:t>
            </w:r>
          </w:p>
        </w:tc>
      </w:tr>
      <w:tr w14:paraId="38AF5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ADEA496">
            <w:pPr>
              <w:spacing w:after="0" w:line="240" w:lineRule="auto"/>
            </w:pPr>
            <w:r>
              <w:rPr>
                <w:sz w:val="18"/>
              </w:rPr>
              <w:t>3</w:t>
            </w:r>
          </w:p>
        </w:tc>
        <w:tc>
          <w:tcPr>
            <w:tcW w:w="2016" w:type="dxa"/>
          </w:tcPr>
          <w:p w14:paraId="4658162E">
            <w:pPr>
              <w:spacing w:after="0" w:line="240" w:lineRule="auto"/>
            </w:pPr>
            <w:r>
              <w:rPr>
                <w:sz w:val="18"/>
              </w:rPr>
              <w:t>3.2</w:t>
            </w:r>
          </w:p>
        </w:tc>
        <w:tc>
          <w:tcPr>
            <w:tcW w:w="2016" w:type="dxa"/>
          </w:tcPr>
          <w:p w14:paraId="502829A8">
            <w:pPr>
              <w:spacing w:after="0" w:line="240" w:lineRule="auto"/>
            </w:pPr>
            <w:r>
              <w:rPr>
                <w:sz w:val="18"/>
              </w:rPr>
              <w:t>1</w:t>
            </w:r>
          </w:p>
        </w:tc>
        <w:tc>
          <w:tcPr>
            <w:tcW w:w="2016" w:type="dxa"/>
          </w:tcPr>
          <w:p w14:paraId="2D2F9D85">
            <w:pPr>
              <w:spacing w:after="0" w:line="240" w:lineRule="auto"/>
            </w:pPr>
            <w:r>
              <w:rPr>
                <w:sz w:val="18"/>
              </w:rPr>
              <w:t>2.1000</w:t>
            </w:r>
          </w:p>
        </w:tc>
        <w:tc>
          <w:tcPr>
            <w:tcW w:w="2016" w:type="dxa"/>
          </w:tcPr>
          <w:p w14:paraId="6B714F2C">
            <w:pPr>
              <w:spacing w:after="0" w:line="240" w:lineRule="auto"/>
            </w:pPr>
            <w:r>
              <w:rPr>
                <w:sz w:val="18"/>
              </w:rPr>
              <w:t>0.8909</w:t>
            </w:r>
          </w:p>
        </w:tc>
      </w:tr>
      <w:tr w14:paraId="47D99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6B0D9E2">
            <w:pPr>
              <w:spacing w:after="0" w:line="240" w:lineRule="auto"/>
            </w:pPr>
            <w:r>
              <w:rPr>
                <w:sz w:val="18"/>
              </w:rPr>
              <w:t>4</w:t>
            </w:r>
          </w:p>
        </w:tc>
        <w:tc>
          <w:tcPr>
            <w:tcW w:w="2016" w:type="dxa"/>
          </w:tcPr>
          <w:p w14:paraId="6359B8FA">
            <w:pPr>
              <w:spacing w:after="0" w:line="240" w:lineRule="auto"/>
            </w:pPr>
            <w:r>
              <w:rPr>
                <w:sz w:val="18"/>
              </w:rPr>
              <w:t>2.5</w:t>
            </w:r>
          </w:p>
        </w:tc>
        <w:tc>
          <w:tcPr>
            <w:tcW w:w="2016" w:type="dxa"/>
          </w:tcPr>
          <w:p w14:paraId="3E96D432">
            <w:pPr>
              <w:spacing w:after="0" w:line="240" w:lineRule="auto"/>
            </w:pPr>
            <w:r>
              <w:rPr>
                <w:sz w:val="18"/>
              </w:rPr>
              <w:t>0</w:t>
            </w:r>
          </w:p>
        </w:tc>
        <w:tc>
          <w:tcPr>
            <w:tcW w:w="2016" w:type="dxa"/>
          </w:tcPr>
          <w:p w14:paraId="43B169C0">
            <w:pPr>
              <w:spacing w:after="0" w:line="240" w:lineRule="auto"/>
            </w:pPr>
            <w:r>
              <w:rPr>
                <w:sz w:val="18"/>
              </w:rPr>
              <w:t>1.7500</w:t>
            </w:r>
          </w:p>
        </w:tc>
        <w:tc>
          <w:tcPr>
            <w:tcW w:w="2016" w:type="dxa"/>
          </w:tcPr>
          <w:p w14:paraId="2B0A0C08">
            <w:pPr>
              <w:spacing w:after="0" w:line="240" w:lineRule="auto"/>
            </w:pPr>
            <w:r>
              <w:rPr>
                <w:sz w:val="18"/>
              </w:rPr>
              <w:t>0.8520</w:t>
            </w:r>
          </w:p>
        </w:tc>
      </w:tr>
    </w:tbl>
    <w:p w14:paraId="42457E43">
      <w:pPr>
        <w:pStyle w:val="3"/>
      </w:pPr>
      <w:r>
        <w:t>b) BCE từng mẫu và loss trung bình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1EC2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ADEA127">
            <w:pPr>
              <w:spacing w:after="0" w:line="240" w:lineRule="auto"/>
            </w:pPr>
            <w:r>
              <w:rPr>
                <w:b/>
                <w:sz w:val="18"/>
              </w:rPr>
              <w:t>STT</w:t>
            </w:r>
          </w:p>
        </w:tc>
        <w:tc>
          <w:tcPr>
            <w:tcW w:w="2520" w:type="dxa"/>
          </w:tcPr>
          <w:p w14:paraId="39F166C9">
            <w:pPr>
              <w:spacing w:after="0" w:line="240" w:lineRule="auto"/>
            </w:pPr>
            <w:r>
              <w:rPr>
                <w:b/>
                <w:sz w:val="18"/>
              </w:rPr>
              <w:t>y</w:t>
            </w:r>
          </w:p>
        </w:tc>
        <w:tc>
          <w:tcPr>
            <w:tcW w:w="2520" w:type="dxa"/>
          </w:tcPr>
          <w:p w14:paraId="36F393F3">
            <w:pPr>
              <w:spacing w:after="0" w:line="240" w:lineRule="auto"/>
            </w:pPr>
            <w:r>
              <w:rPr>
                <w:b/>
                <w:sz w:val="18"/>
              </w:rPr>
              <w:t>ŷ</w:t>
            </w:r>
          </w:p>
        </w:tc>
        <w:tc>
          <w:tcPr>
            <w:tcW w:w="2520" w:type="dxa"/>
          </w:tcPr>
          <w:p w14:paraId="561252B8">
            <w:pPr>
              <w:spacing w:after="0" w:line="240" w:lineRule="auto"/>
            </w:pPr>
            <w:r>
              <w:rPr>
                <w:b/>
                <w:sz w:val="18"/>
              </w:rPr>
              <w:t>BCEᵢ</w:t>
            </w:r>
          </w:p>
        </w:tc>
      </w:tr>
      <w:tr w14:paraId="1D79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8B4EF86">
            <w:pPr>
              <w:spacing w:after="0" w:line="240" w:lineRule="auto"/>
            </w:pPr>
            <w:r>
              <w:rPr>
                <w:sz w:val="18"/>
              </w:rPr>
              <w:t>1</w:t>
            </w:r>
          </w:p>
        </w:tc>
        <w:tc>
          <w:tcPr>
            <w:tcW w:w="2520" w:type="dxa"/>
          </w:tcPr>
          <w:p w14:paraId="20CEF2BD">
            <w:pPr>
              <w:spacing w:after="0" w:line="240" w:lineRule="auto"/>
            </w:pPr>
            <w:r>
              <w:rPr>
                <w:sz w:val="18"/>
              </w:rPr>
              <w:t>0</w:t>
            </w:r>
          </w:p>
        </w:tc>
        <w:tc>
          <w:tcPr>
            <w:tcW w:w="2520" w:type="dxa"/>
          </w:tcPr>
          <w:p w14:paraId="5E179E8F">
            <w:pPr>
              <w:spacing w:after="0" w:line="240" w:lineRule="auto"/>
            </w:pPr>
            <w:r>
              <w:rPr>
                <w:sz w:val="18"/>
              </w:rPr>
              <w:t>0.8455</w:t>
            </w:r>
          </w:p>
        </w:tc>
        <w:tc>
          <w:tcPr>
            <w:tcW w:w="2520" w:type="dxa"/>
          </w:tcPr>
          <w:p w14:paraId="6EA51CDE">
            <w:pPr>
              <w:spacing w:after="0" w:line="240" w:lineRule="auto"/>
            </w:pPr>
            <w:r>
              <w:rPr>
                <w:sz w:val="18"/>
              </w:rPr>
              <w:t>1.8678</w:t>
            </w:r>
          </w:p>
        </w:tc>
      </w:tr>
      <w:tr w14:paraId="41CA3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7A583DC">
            <w:pPr>
              <w:spacing w:after="0" w:line="240" w:lineRule="auto"/>
            </w:pPr>
            <w:r>
              <w:rPr>
                <w:sz w:val="18"/>
              </w:rPr>
              <w:t>2</w:t>
            </w:r>
          </w:p>
        </w:tc>
        <w:tc>
          <w:tcPr>
            <w:tcW w:w="2520" w:type="dxa"/>
          </w:tcPr>
          <w:p w14:paraId="39C10BCF">
            <w:pPr>
              <w:spacing w:after="0" w:line="240" w:lineRule="auto"/>
            </w:pPr>
            <w:r>
              <w:rPr>
                <w:sz w:val="18"/>
              </w:rPr>
              <w:t>1</w:t>
            </w:r>
          </w:p>
        </w:tc>
        <w:tc>
          <w:tcPr>
            <w:tcW w:w="2520" w:type="dxa"/>
          </w:tcPr>
          <w:p w14:paraId="2358F1F8">
            <w:pPr>
              <w:spacing w:after="0" w:line="240" w:lineRule="auto"/>
            </w:pPr>
            <w:r>
              <w:rPr>
                <w:sz w:val="18"/>
              </w:rPr>
              <w:t>0.8957</w:t>
            </w:r>
          </w:p>
        </w:tc>
        <w:tc>
          <w:tcPr>
            <w:tcW w:w="2520" w:type="dxa"/>
          </w:tcPr>
          <w:p w14:paraId="6E3304DC">
            <w:pPr>
              <w:spacing w:after="0" w:line="240" w:lineRule="auto"/>
            </w:pPr>
            <w:r>
              <w:rPr>
                <w:sz w:val="18"/>
              </w:rPr>
              <w:t>0.1102</w:t>
            </w:r>
          </w:p>
        </w:tc>
      </w:tr>
      <w:tr w14:paraId="1C367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F3C5D3B">
            <w:pPr>
              <w:spacing w:after="0" w:line="240" w:lineRule="auto"/>
            </w:pPr>
            <w:r>
              <w:rPr>
                <w:sz w:val="18"/>
              </w:rPr>
              <w:t>3</w:t>
            </w:r>
          </w:p>
        </w:tc>
        <w:tc>
          <w:tcPr>
            <w:tcW w:w="2520" w:type="dxa"/>
          </w:tcPr>
          <w:p w14:paraId="5FAB4DC2">
            <w:pPr>
              <w:spacing w:after="0" w:line="240" w:lineRule="auto"/>
            </w:pPr>
            <w:r>
              <w:rPr>
                <w:sz w:val="18"/>
              </w:rPr>
              <w:t>1</w:t>
            </w:r>
          </w:p>
        </w:tc>
        <w:tc>
          <w:tcPr>
            <w:tcW w:w="2520" w:type="dxa"/>
          </w:tcPr>
          <w:p w14:paraId="0B10F936">
            <w:pPr>
              <w:spacing w:after="0" w:line="240" w:lineRule="auto"/>
            </w:pPr>
            <w:r>
              <w:rPr>
                <w:sz w:val="18"/>
              </w:rPr>
              <w:t>0.8909</w:t>
            </w:r>
          </w:p>
        </w:tc>
        <w:tc>
          <w:tcPr>
            <w:tcW w:w="2520" w:type="dxa"/>
          </w:tcPr>
          <w:p w14:paraId="02C1AE9C">
            <w:pPr>
              <w:spacing w:after="0" w:line="240" w:lineRule="auto"/>
            </w:pPr>
            <w:r>
              <w:rPr>
                <w:sz w:val="18"/>
              </w:rPr>
              <w:t>0.1155</w:t>
            </w:r>
          </w:p>
        </w:tc>
      </w:tr>
      <w:tr w14:paraId="4B9F5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356A3D8">
            <w:pPr>
              <w:spacing w:after="0" w:line="240" w:lineRule="auto"/>
            </w:pPr>
            <w:r>
              <w:rPr>
                <w:sz w:val="18"/>
              </w:rPr>
              <w:t>4</w:t>
            </w:r>
          </w:p>
        </w:tc>
        <w:tc>
          <w:tcPr>
            <w:tcW w:w="2520" w:type="dxa"/>
          </w:tcPr>
          <w:p w14:paraId="0D2CDA0F">
            <w:pPr>
              <w:spacing w:after="0" w:line="240" w:lineRule="auto"/>
            </w:pPr>
            <w:r>
              <w:rPr>
                <w:sz w:val="18"/>
              </w:rPr>
              <w:t>0</w:t>
            </w:r>
          </w:p>
        </w:tc>
        <w:tc>
          <w:tcPr>
            <w:tcW w:w="2520" w:type="dxa"/>
          </w:tcPr>
          <w:p w14:paraId="29715B3B">
            <w:pPr>
              <w:spacing w:after="0" w:line="240" w:lineRule="auto"/>
            </w:pPr>
            <w:r>
              <w:rPr>
                <w:sz w:val="18"/>
              </w:rPr>
              <w:t>0.8520</w:t>
            </w:r>
          </w:p>
        </w:tc>
        <w:tc>
          <w:tcPr>
            <w:tcW w:w="2520" w:type="dxa"/>
          </w:tcPr>
          <w:p w14:paraId="607946EB">
            <w:pPr>
              <w:spacing w:after="0" w:line="240" w:lineRule="auto"/>
            </w:pPr>
            <w:r>
              <w:rPr>
                <w:sz w:val="18"/>
              </w:rPr>
              <w:t>1.9102</w:t>
            </w:r>
          </w:p>
        </w:tc>
      </w:tr>
    </w:tbl>
    <w:p w14:paraId="6BAD8375">
      <w:r>
        <w:rPr>
          <w:b w:val="0"/>
          <w:i w:val="0"/>
        </w:rPr>
        <w:t>J(θ₀,θ₁) = (1/4)Σ BCEᵢ = 1.000929.</w:t>
      </w:r>
    </w:p>
    <w:p w14:paraId="3E9032CC">
      <w:pPr>
        <w:pStyle w:val="3"/>
      </w:pPr>
      <w:r>
        <w:t>c) Chứng minh công thức gradient</w:t>
      </w:r>
    </w:p>
    <w:p w14:paraId="40F36A81">
      <w:r>
        <w:rPr>
          <w:b w:val="0"/>
          <w:i w:val="0"/>
        </w:rPr>
        <w:t>Với p=σ(z), z=θ₀+θ₁x và σ′(z)=p(1−p), loss của một mẫu là ℓ=−[y ln p+(1−y)ln(1−p)].</w:t>
      </w:r>
    </w:p>
    <w:p w14:paraId="670FD11B">
      <w:r>
        <w:rPr>
          <w:b w:val="0"/>
          <w:i w:val="0"/>
        </w:rPr>
        <w:t>Đạo hàm theo z: ∂ℓ/∂z = −y(1/p)p(1−p)+(1−y)(1/(1−p))p(1−p) = p−y.</w:t>
      </w:r>
    </w:p>
    <w:p w14:paraId="7353C305">
      <w:r>
        <w:rPr>
          <w:b w:val="0"/>
          <w:i w:val="0"/>
        </w:rPr>
        <w:t>Theo quy tắc dây chuyền, ∂z/∂θ₀=1 và ∂z/∂θ₁=x. Do đó ∂J/∂θ₀=(1/m)Σ(ŷᵢ−yᵢ), ∂J/∂θ₁=(1/m)Σ(ŷᵢ−yᵢ)xᵢ.</w:t>
      </w:r>
    </w:p>
    <w:p w14:paraId="7B32FF74">
      <w:pPr>
        <w:pStyle w:val="3"/>
      </w:pPr>
      <w:r>
        <w:t>d) Gradient ban đầu và cập nhật lần 1</w:t>
      </w:r>
    </w:p>
    <w:p w14:paraId="1FFB604B">
      <w:r>
        <w:rPr>
          <w:b w:val="0"/>
          <w:i w:val="0"/>
        </w:rPr>
        <w:t>Gradient tại θ⁽⁰⁾: ∂J/∂θ₀=0.371015; ∂J/∂θ₁=0.866441.</w:t>
      </w:r>
    </w:p>
    <w:p w14:paraId="65D4C500">
      <w:r>
        <w:rPr>
          <w:b w:val="0"/>
          <w:i w:val="0"/>
        </w:rPr>
        <w:t>Với α=0.2: θ₀⁽¹⁾=0.5−0.2(0.371015)=0.425797; θ₁⁽¹⁾=0.5−0.2(0.866441)=0.326712.</w:t>
      </w:r>
    </w:p>
    <w:p w14:paraId="7EC9090A">
      <w:pPr>
        <w:pStyle w:val="3"/>
      </w:pPr>
      <w:r>
        <w:t>e) Gradient và cập nhật lần 2</w:t>
      </w:r>
    </w:p>
    <w:p w14:paraId="62FBAA4F">
      <w:r>
        <w:rPr>
          <w:b w:val="0"/>
          <w:i w:val="0"/>
        </w:rPr>
        <w:t>Sau lần 1, gradient: ∂J/∂θ₀=0.294427; ∂J/∂θ₁=0.647762.</w:t>
      </w:r>
    </w:p>
    <w:p w14:paraId="38983C7A">
      <w:r>
        <w:rPr>
          <w:b w:val="0"/>
          <w:i w:val="0"/>
        </w:rPr>
        <w:t>θ₀⁽²⁾=0.366912; θ₁⁽²⁾=0.197160.</w:t>
      </w:r>
    </w:p>
    <w:p w14:paraId="52C1ACDF">
      <w:pPr>
        <w:pStyle w:val="4"/>
      </w:pPr>
      <w:r>
        <w:t>Xác suất dự đoán sau lần cập nhật thứ nhất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729B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6889C16">
            <w:pPr>
              <w:spacing w:after="0" w:line="240" w:lineRule="auto"/>
            </w:pPr>
            <w:r>
              <w:rPr>
                <w:b/>
                <w:sz w:val="18"/>
              </w:rPr>
              <w:t>STT</w:t>
            </w:r>
          </w:p>
        </w:tc>
        <w:tc>
          <w:tcPr>
            <w:tcW w:w="3360" w:type="dxa"/>
          </w:tcPr>
          <w:p w14:paraId="0B7B630F">
            <w:pPr>
              <w:spacing w:after="0" w:line="240" w:lineRule="auto"/>
            </w:pPr>
            <w:r>
              <w:rPr>
                <w:b/>
                <w:sz w:val="18"/>
              </w:rPr>
              <w:t>z</w:t>
            </w:r>
          </w:p>
        </w:tc>
        <w:tc>
          <w:tcPr>
            <w:tcW w:w="3360" w:type="dxa"/>
          </w:tcPr>
          <w:p w14:paraId="37C10271">
            <w:pPr>
              <w:spacing w:after="0" w:line="240" w:lineRule="auto"/>
            </w:pPr>
            <w:r>
              <w:rPr>
                <w:b/>
                <w:sz w:val="18"/>
              </w:rPr>
              <w:t>ŷ</w:t>
            </w:r>
          </w:p>
        </w:tc>
      </w:tr>
      <w:tr w14:paraId="40B57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8500D8">
            <w:pPr>
              <w:spacing w:after="0" w:line="240" w:lineRule="auto"/>
            </w:pPr>
            <w:r>
              <w:rPr>
                <w:sz w:val="18"/>
              </w:rPr>
              <w:t>1</w:t>
            </w:r>
          </w:p>
        </w:tc>
        <w:tc>
          <w:tcPr>
            <w:tcW w:w="3360" w:type="dxa"/>
          </w:tcPr>
          <w:p w14:paraId="067B3948">
            <w:pPr>
              <w:spacing w:after="0" w:line="240" w:lineRule="auto"/>
            </w:pPr>
            <w:r>
              <w:rPr>
                <w:sz w:val="18"/>
              </w:rPr>
              <w:t>1.2099</w:t>
            </w:r>
          </w:p>
        </w:tc>
        <w:tc>
          <w:tcPr>
            <w:tcW w:w="3360" w:type="dxa"/>
          </w:tcPr>
          <w:p w14:paraId="0BA562BA">
            <w:pPr>
              <w:spacing w:after="0" w:line="240" w:lineRule="auto"/>
            </w:pPr>
            <w:r>
              <w:rPr>
                <w:sz w:val="18"/>
              </w:rPr>
              <w:t>0.7703</w:t>
            </w:r>
          </w:p>
        </w:tc>
      </w:tr>
      <w:tr w14:paraId="31E4D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21014B1">
            <w:pPr>
              <w:spacing w:after="0" w:line="240" w:lineRule="auto"/>
            </w:pPr>
            <w:r>
              <w:rPr>
                <w:sz w:val="18"/>
              </w:rPr>
              <w:t>2</w:t>
            </w:r>
          </w:p>
        </w:tc>
        <w:tc>
          <w:tcPr>
            <w:tcW w:w="3360" w:type="dxa"/>
          </w:tcPr>
          <w:p w14:paraId="60890D2C">
            <w:pPr>
              <w:spacing w:after="0" w:line="240" w:lineRule="auto"/>
            </w:pPr>
            <w:r>
              <w:rPr>
                <w:sz w:val="18"/>
              </w:rPr>
              <w:t>1.5039</w:t>
            </w:r>
          </w:p>
        </w:tc>
        <w:tc>
          <w:tcPr>
            <w:tcW w:w="3360" w:type="dxa"/>
          </w:tcPr>
          <w:p w14:paraId="25E86584">
            <w:pPr>
              <w:spacing w:after="0" w:line="240" w:lineRule="auto"/>
            </w:pPr>
            <w:r>
              <w:rPr>
                <w:sz w:val="18"/>
              </w:rPr>
              <w:t>0.8182</w:t>
            </w:r>
          </w:p>
        </w:tc>
      </w:tr>
      <w:tr w14:paraId="0A6B1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1C22F3C">
            <w:pPr>
              <w:spacing w:after="0" w:line="240" w:lineRule="auto"/>
            </w:pPr>
            <w:r>
              <w:rPr>
                <w:sz w:val="18"/>
              </w:rPr>
              <w:t>3</w:t>
            </w:r>
          </w:p>
        </w:tc>
        <w:tc>
          <w:tcPr>
            <w:tcW w:w="3360" w:type="dxa"/>
          </w:tcPr>
          <w:p w14:paraId="554FAB14">
            <w:pPr>
              <w:spacing w:after="0" w:line="240" w:lineRule="auto"/>
            </w:pPr>
            <w:r>
              <w:rPr>
                <w:sz w:val="18"/>
              </w:rPr>
              <w:t>1.4713</w:t>
            </w:r>
          </w:p>
        </w:tc>
        <w:tc>
          <w:tcPr>
            <w:tcW w:w="3360" w:type="dxa"/>
          </w:tcPr>
          <w:p w14:paraId="782D9906">
            <w:pPr>
              <w:spacing w:after="0" w:line="240" w:lineRule="auto"/>
            </w:pPr>
            <w:r>
              <w:rPr>
                <w:sz w:val="18"/>
              </w:rPr>
              <w:t>0.8133</w:t>
            </w:r>
          </w:p>
        </w:tc>
      </w:tr>
      <w:tr w14:paraId="0A1B1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3129936">
            <w:pPr>
              <w:spacing w:after="0" w:line="240" w:lineRule="auto"/>
            </w:pPr>
            <w:r>
              <w:rPr>
                <w:sz w:val="18"/>
              </w:rPr>
              <w:t>4</w:t>
            </w:r>
          </w:p>
        </w:tc>
        <w:tc>
          <w:tcPr>
            <w:tcW w:w="3360" w:type="dxa"/>
          </w:tcPr>
          <w:p w14:paraId="5CB6F260">
            <w:pPr>
              <w:spacing w:after="0" w:line="240" w:lineRule="auto"/>
            </w:pPr>
            <w:r>
              <w:rPr>
                <w:sz w:val="18"/>
              </w:rPr>
              <w:t>1.2426</w:t>
            </w:r>
          </w:p>
        </w:tc>
        <w:tc>
          <w:tcPr>
            <w:tcW w:w="3360" w:type="dxa"/>
          </w:tcPr>
          <w:p w14:paraId="7A9B4563">
            <w:pPr>
              <w:spacing w:after="0" w:line="240" w:lineRule="auto"/>
            </w:pPr>
            <w:r>
              <w:rPr>
                <w:sz w:val="18"/>
              </w:rPr>
              <w:t>0.7760</w:t>
            </w:r>
          </w:p>
        </w:tc>
      </w:tr>
    </w:tbl>
    <w:p w14:paraId="1F222F12">
      <w:pPr>
        <w:pStyle w:val="3"/>
      </w:pPr>
      <w:r>
        <w:t>f) So sánh hàm mất mát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7CC5B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4EA8FC9">
            <w:pPr>
              <w:spacing w:after="0" w:line="240" w:lineRule="auto"/>
            </w:pPr>
            <w:r>
              <w:rPr>
                <w:b/>
                <w:sz w:val="18"/>
              </w:rPr>
              <w:t>Thời điểm</w:t>
            </w:r>
          </w:p>
        </w:tc>
        <w:tc>
          <w:tcPr>
            <w:tcW w:w="5040" w:type="dxa"/>
          </w:tcPr>
          <w:p w14:paraId="23DE2CD5">
            <w:pPr>
              <w:spacing w:after="0" w:line="240" w:lineRule="auto"/>
            </w:pPr>
            <w:r>
              <w:rPr>
                <w:b/>
                <w:sz w:val="18"/>
              </w:rPr>
              <w:t>Loss trung bình</w:t>
            </w:r>
          </w:p>
        </w:tc>
      </w:tr>
      <w:tr w14:paraId="263CF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3CA2346">
            <w:pPr>
              <w:spacing w:after="0" w:line="240" w:lineRule="auto"/>
            </w:pPr>
            <w:r>
              <w:rPr>
                <w:sz w:val="18"/>
              </w:rPr>
              <w:t>Ban đầu</w:t>
            </w:r>
          </w:p>
        </w:tc>
        <w:tc>
          <w:tcPr>
            <w:tcW w:w="5040" w:type="dxa"/>
          </w:tcPr>
          <w:p w14:paraId="01CE1279">
            <w:pPr>
              <w:spacing w:after="0" w:line="240" w:lineRule="auto"/>
            </w:pPr>
            <w:r>
              <w:rPr>
                <w:sz w:val="18"/>
              </w:rPr>
              <w:t>1.000929</w:t>
            </w:r>
          </w:p>
        </w:tc>
      </w:tr>
      <w:tr w14:paraId="5F89B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462B6A7">
            <w:pPr>
              <w:spacing w:after="0" w:line="240" w:lineRule="auto"/>
            </w:pPr>
            <w:r>
              <w:rPr>
                <w:sz w:val="18"/>
              </w:rPr>
              <w:t>Sau cập nhật 1</w:t>
            </w:r>
          </w:p>
        </w:tc>
        <w:tc>
          <w:tcPr>
            <w:tcW w:w="5040" w:type="dxa"/>
          </w:tcPr>
          <w:p w14:paraId="2A99CB29">
            <w:pPr>
              <w:spacing w:after="0" w:line="240" w:lineRule="auto"/>
            </w:pPr>
            <w:r>
              <w:rPr>
                <w:sz w:val="18"/>
              </w:rPr>
              <w:t>0.843619</w:t>
            </w:r>
          </w:p>
        </w:tc>
      </w:tr>
      <w:tr w14:paraId="45471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001F2BE">
            <w:pPr>
              <w:spacing w:after="0" w:line="240" w:lineRule="auto"/>
            </w:pPr>
            <w:r>
              <w:rPr>
                <w:sz w:val="18"/>
              </w:rPr>
              <w:t>Sau cập nhật 2</w:t>
            </w:r>
          </w:p>
        </w:tc>
        <w:tc>
          <w:tcPr>
            <w:tcW w:w="5040" w:type="dxa"/>
          </w:tcPr>
          <w:p w14:paraId="3B2F2E87">
            <w:pPr>
              <w:spacing w:after="0" w:line="240" w:lineRule="auto"/>
            </w:pPr>
            <w:r>
              <w:rPr>
                <w:sz w:val="18"/>
              </w:rPr>
              <w:t>0.758527</w:t>
            </w:r>
          </w:p>
        </w:tc>
      </w:tr>
    </w:tbl>
    <w:p w14:paraId="1C2EA819">
      <w:r>
        <w:rPr>
          <w:b w:val="0"/>
          <w:i w:val="0"/>
        </w:rPr>
        <w:t>Loss giảm qua mỗi lần cập nhật (1.000929 → 0.843619 → 0.758527), cho thấy các bước cập nhật đang cải thiện mục tiêu BCE trên tập huấn luyện.</w:t>
      </w:r>
    </w:p>
    <w:p w14:paraId="03636057">
      <w:pPr>
        <w:pStyle w:val="3"/>
      </w:pPr>
      <w:r>
        <w:t>g) Dự đoán tại x=2.8 kg và x=3.5 kg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2FF57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D9D4460">
            <w:pPr>
              <w:spacing w:after="0" w:line="240" w:lineRule="auto"/>
            </w:pPr>
            <w:r>
              <w:rPr>
                <w:b/>
                <w:sz w:val="18"/>
              </w:rPr>
              <w:t>Cân nặng (kg)</w:t>
            </w:r>
          </w:p>
        </w:tc>
        <w:tc>
          <w:tcPr>
            <w:tcW w:w="2520" w:type="dxa"/>
          </w:tcPr>
          <w:p w14:paraId="5ED44DF2">
            <w:pPr>
              <w:spacing w:after="0" w:line="240" w:lineRule="auto"/>
            </w:pPr>
            <w:r>
              <w:rPr>
                <w:b/>
                <w:sz w:val="18"/>
              </w:rPr>
              <w:t>z</w:t>
            </w:r>
          </w:p>
        </w:tc>
        <w:tc>
          <w:tcPr>
            <w:tcW w:w="2520" w:type="dxa"/>
          </w:tcPr>
          <w:p w14:paraId="01796FD8">
            <w:pPr>
              <w:spacing w:after="0" w:line="240" w:lineRule="auto"/>
            </w:pPr>
            <w:r>
              <w:rPr>
                <w:b/>
                <w:sz w:val="18"/>
              </w:rPr>
              <w:t>Xác suất Nam</w:t>
            </w:r>
          </w:p>
        </w:tc>
        <w:tc>
          <w:tcPr>
            <w:tcW w:w="2520" w:type="dxa"/>
          </w:tcPr>
          <w:p w14:paraId="461BBB17">
            <w:pPr>
              <w:spacing w:after="0" w:line="240" w:lineRule="auto"/>
            </w:pPr>
            <w:r>
              <w:rPr>
                <w:b/>
                <w:sz w:val="18"/>
              </w:rPr>
              <w:t>Nhãn dự đoán</w:t>
            </w:r>
          </w:p>
        </w:tc>
      </w:tr>
      <w:tr w14:paraId="6F5C7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34DEF8B">
            <w:pPr>
              <w:spacing w:after="0" w:line="240" w:lineRule="auto"/>
            </w:pPr>
            <w:r>
              <w:rPr>
                <w:sz w:val="18"/>
              </w:rPr>
              <w:t>2.8</w:t>
            </w:r>
          </w:p>
        </w:tc>
        <w:tc>
          <w:tcPr>
            <w:tcW w:w="2520" w:type="dxa"/>
          </w:tcPr>
          <w:p w14:paraId="2FF6FDE6">
            <w:pPr>
              <w:spacing w:after="0" w:line="240" w:lineRule="auto"/>
            </w:pPr>
            <w:r>
              <w:rPr>
                <w:sz w:val="18"/>
              </w:rPr>
              <w:t>0.9190</w:t>
            </w:r>
          </w:p>
        </w:tc>
        <w:tc>
          <w:tcPr>
            <w:tcW w:w="2520" w:type="dxa"/>
          </w:tcPr>
          <w:p w14:paraId="7F83093E">
            <w:pPr>
              <w:spacing w:after="0" w:line="240" w:lineRule="auto"/>
            </w:pPr>
            <w:r>
              <w:rPr>
                <w:sz w:val="18"/>
              </w:rPr>
              <w:t>0.7148</w:t>
            </w:r>
          </w:p>
        </w:tc>
        <w:tc>
          <w:tcPr>
            <w:tcW w:w="2520" w:type="dxa"/>
          </w:tcPr>
          <w:p w14:paraId="5E8DFB50">
            <w:pPr>
              <w:spacing w:after="0" w:line="240" w:lineRule="auto"/>
            </w:pPr>
            <w:r>
              <w:rPr>
                <w:sz w:val="18"/>
              </w:rPr>
              <w:t>Nam (1)</w:t>
            </w:r>
          </w:p>
        </w:tc>
      </w:tr>
      <w:tr w14:paraId="715B0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0268FB4">
            <w:pPr>
              <w:spacing w:after="0" w:line="240" w:lineRule="auto"/>
            </w:pPr>
            <w:r>
              <w:rPr>
                <w:sz w:val="18"/>
              </w:rPr>
              <w:t>3.5</w:t>
            </w:r>
          </w:p>
        </w:tc>
        <w:tc>
          <w:tcPr>
            <w:tcW w:w="2520" w:type="dxa"/>
          </w:tcPr>
          <w:p w14:paraId="1E6E9A57">
            <w:pPr>
              <w:spacing w:after="0" w:line="240" w:lineRule="auto"/>
            </w:pPr>
            <w:r>
              <w:rPr>
                <w:sz w:val="18"/>
              </w:rPr>
              <w:t>1.0570</w:t>
            </w:r>
          </w:p>
        </w:tc>
        <w:tc>
          <w:tcPr>
            <w:tcW w:w="2520" w:type="dxa"/>
          </w:tcPr>
          <w:p w14:paraId="1BE1B213">
            <w:pPr>
              <w:spacing w:after="0" w:line="240" w:lineRule="auto"/>
            </w:pPr>
            <w:r>
              <w:rPr>
                <w:sz w:val="18"/>
              </w:rPr>
              <w:t>0.7421</w:t>
            </w:r>
          </w:p>
        </w:tc>
        <w:tc>
          <w:tcPr>
            <w:tcW w:w="2520" w:type="dxa"/>
          </w:tcPr>
          <w:p w14:paraId="5AAC39C5">
            <w:pPr>
              <w:spacing w:after="0" w:line="240" w:lineRule="auto"/>
            </w:pPr>
            <w:r>
              <w:rPr>
                <w:sz w:val="18"/>
              </w:rPr>
              <w:t>Nam (1)</w:t>
            </w:r>
          </w:p>
        </w:tc>
      </w:tr>
    </w:tbl>
    <w:p w14:paraId="36E68B53">
      <w:pPr>
        <w:pStyle w:val="3"/>
      </w:pPr>
      <w:r>
        <w:t>h) Đồ thị tính toán và lan truyền ngược</w:t>
      </w:r>
    </w:p>
    <w:p w14:paraId="77797633">
      <w:r>
        <w:rPr>
          <w:b w:val="0"/>
          <w:i w:val="0"/>
        </w:rPr>
        <w:t>Với một mẫu (x,y), đồ thị tính toán có thể biểu diễn bằng chuỗi phụ thuộc:</w:t>
      </w:r>
    </w:p>
    <w:p w14:paraId="728B08DB">
      <w:r>
        <w:rPr>
          <w:b/>
          <w:i w:val="0"/>
        </w:rPr>
        <w:t>θ₀, θ₁, x → z=θ₀+θ₁x → ŷ=σ(z) → BCE(ŷ,y)</w:t>
      </w:r>
    </w:p>
    <w:p w14:paraId="4C0167FA">
      <w:r>
        <w:rPr>
          <w:b w:val="0"/>
          <w:i w:val="0"/>
        </w:rPr>
        <w:t>Forward pass: tính z, tiếp đến ŷ, cuối cùng tính BCE. Backward pass: bắt đầu từ loss, ∂ℓ/∂ŷ=(ŷ−y)/(ŷ(1−ŷ)); qua sigmoid được ∂ℓ/∂z=ŷ−y; sau đó ∂ℓ/∂θ₀=ŷ−y và ∂ℓ/∂θ₁=(ŷ−y)x. Với batch, lấy trung bình các gradient của các mẫu.</w:t>
      </w:r>
    </w:p>
    <w:p w14:paraId="3918C3B9">
      <w:r>
        <w:br w:type="page"/>
      </w:r>
    </w:p>
    <w:p w14:paraId="5F8EAB8F">
      <w:pPr>
        <w:pStyle w:val="2"/>
      </w:pPr>
      <w:r>
        <w:t>BÀI 2. HỒI QUY LOGISTIC DỰ ĐOÁN ĐÁNH GIÁ PHIM</w:t>
      </w:r>
    </w:p>
    <w:p w14:paraId="344BE974">
      <w:pPr>
        <w:pStyle w:val="3"/>
      </w:pPr>
      <w:r>
        <w:t>a) Đầu vào, đầu ra, tham số và biểu diễn dữ liệu</w:t>
      </w:r>
    </w:p>
    <w:p w14:paraId="09020E0F">
      <w:r>
        <w:rPr>
          <w:b w:val="0"/>
          <w:i w:val="0"/>
        </w:rPr>
        <w:t>Đầu vào là thời lượng phim x (phút), sau đó chuẩn hóa x′=(x−130)/50. Đầu ra y∈{0,1}, trong đó 1 là phim tốt (G), 0 là phim không tốt (B). Tham số cần học là w và b; mô hình ŷ=σ(wx′+b).</w:t>
      </w:r>
    </w:p>
    <w:p w14:paraId="57BFAA6C">
      <w:r>
        <w:drawing>
          <wp:inline distT="0" distB="0" distL="114300" distR="114300">
            <wp:extent cx="5669280" cy="307721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69280" cy="3077609"/>
                    </a:xfrm>
                    <a:prstGeom prst="rect">
                      <a:avLst/>
                    </a:prstGeom>
                  </pic:spPr>
                </pic:pic>
              </a:graphicData>
            </a:graphic>
          </wp:inline>
        </w:drawing>
      </w:r>
    </w:p>
    <w:p w14:paraId="1C102932">
      <w:pPr>
        <w:pStyle w:val="3"/>
      </w:pPr>
      <w:r>
        <w:t>b) Chuẩn hóa, z và xác suất tại khởi tạo</w:t>
      </w:r>
    </w:p>
    <w:p w14:paraId="4F2D55BC">
      <w:r>
        <w:rPr>
          <w:b w:val="0"/>
          <w:i w:val="0"/>
        </w:rPr>
        <w:t>Tại w⁽⁰⁾=0, b⁽⁰⁾=0, mọi zᵢ=0 và ŷᵢ=σ(0)=0.5.</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398B9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837835C">
            <w:pPr>
              <w:spacing w:after="0" w:line="240" w:lineRule="auto"/>
            </w:pPr>
            <w:r>
              <w:rPr>
                <w:b/>
                <w:sz w:val="16"/>
              </w:rPr>
              <w:t>STT</w:t>
            </w:r>
          </w:p>
        </w:tc>
        <w:tc>
          <w:tcPr>
            <w:tcW w:w="1680" w:type="dxa"/>
          </w:tcPr>
          <w:p w14:paraId="3F299712">
            <w:pPr>
              <w:spacing w:after="0" w:line="240" w:lineRule="auto"/>
            </w:pPr>
            <w:r>
              <w:rPr>
                <w:b/>
                <w:sz w:val="16"/>
              </w:rPr>
              <w:t>x (phút)</w:t>
            </w:r>
          </w:p>
        </w:tc>
        <w:tc>
          <w:tcPr>
            <w:tcW w:w="1680" w:type="dxa"/>
          </w:tcPr>
          <w:p w14:paraId="25DD7874">
            <w:pPr>
              <w:spacing w:after="0" w:line="240" w:lineRule="auto"/>
            </w:pPr>
            <w:r>
              <w:rPr>
                <w:b/>
                <w:sz w:val="16"/>
              </w:rPr>
              <w:t>y</w:t>
            </w:r>
          </w:p>
        </w:tc>
        <w:tc>
          <w:tcPr>
            <w:tcW w:w="1680" w:type="dxa"/>
          </w:tcPr>
          <w:p w14:paraId="269295D9">
            <w:pPr>
              <w:spacing w:after="0" w:line="240" w:lineRule="auto"/>
            </w:pPr>
            <w:r>
              <w:rPr>
                <w:b/>
                <w:sz w:val="16"/>
              </w:rPr>
              <w:t>x′</w:t>
            </w:r>
          </w:p>
        </w:tc>
        <w:tc>
          <w:tcPr>
            <w:tcW w:w="1680" w:type="dxa"/>
          </w:tcPr>
          <w:p w14:paraId="36811E9F">
            <w:pPr>
              <w:spacing w:after="0" w:line="240" w:lineRule="auto"/>
            </w:pPr>
            <w:r>
              <w:rPr>
                <w:b/>
                <w:sz w:val="16"/>
              </w:rPr>
              <w:t>z⁽⁰⁾</w:t>
            </w:r>
          </w:p>
        </w:tc>
        <w:tc>
          <w:tcPr>
            <w:tcW w:w="1680" w:type="dxa"/>
          </w:tcPr>
          <w:p w14:paraId="63010E7E">
            <w:pPr>
              <w:spacing w:after="0" w:line="240" w:lineRule="auto"/>
            </w:pPr>
            <w:r>
              <w:rPr>
                <w:b/>
                <w:sz w:val="16"/>
              </w:rPr>
              <w:t>ŷ⁽⁰⁾</w:t>
            </w:r>
          </w:p>
        </w:tc>
      </w:tr>
      <w:tr w14:paraId="18A8E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335EB1B">
            <w:pPr>
              <w:spacing w:after="0" w:line="240" w:lineRule="auto"/>
            </w:pPr>
            <w:r>
              <w:rPr>
                <w:sz w:val="16"/>
              </w:rPr>
              <w:t>1</w:t>
            </w:r>
          </w:p>
        </w:tc>
        <w:tc>
          <w:tcPr>
            <w:tcW w:w="1680" w:type="dxa"/>
          </w:tcPr>
          <w:p w14:paraId="26E65E22">
            <w:pPr>
              <w:spacing w:after="0" w:line="240" w:lineRule="auto"/>
            </w:pPr>
            <w:r>
              <w:rPr>
                <w:sz w:val="16"/>
              </w:rPr>
              <w:t>132</w:t>
            </w:r>
          </w:p>
        </w:tc>
        <w:tc>
          <w:tcPr>
            <w:tcW w:w="1680" w:type="dxa"/>
          </w:tcPr>
          <w:p w14:paraId="683EBA35">
            <w:pPr>
              <w:spacing w:after="0" w:line="240" w:lineRule="auto"/>
            </w:pPr>
            <w:r>
              <w:rPr>
                <w:sz w:val="16"/>
              </w:rPr>
              <w:t>1</w:t>
            </w:r>
          </w:p>
        </w:tc>
        <w:tc>
          <w:tcPr>
            <w:tcW w:w="1680" w:type="dxa"/>
          </w:tcPr>
          <w:p w14:paraId="4D4F1495">
            <w:pPr>
              <w:spacing w:after="0" w:line="240" w:lineRule="auto"/>
            </w:pPr>
            <w:r>
              <w:rPr>
                <w:sz w:val="16"/>
              </w:rPr>
              <w:t>0.04</w:t>
            </w:r>
          </w:p>
        </w:tc>
        <w:tc>
          <w:tcPr>
            <w:tcW w:w="1680" w:type="dxa"/>
          </w:tcPr>
          <w:p w14:paraId="308D9F69">
            <w:pPr>
              <w:spacing w:after="0" w:line="240" w:lineRule="auto"/>
            </w:pPr>
            <w:r>
              <w:rPr>
                <w:sz w:val="16"/>
              </w:rPr>
              <w:t>0.0000</w:t>
            </w:r>
          </w:p>
        </w:tc>
        <w:tc>
          <w:tcPr>
            <w:tcW w:w="1680" w:type="dxa"/>
          </w:tcPr>
          <w:p w14:paraId="5C002361">
            <w:pPr>
              <w:spacing w:after="0" w:line="240" w:lineRule="auto"/>
            </w:pPr>
            <w:r>
              <w:rPr>
                <w:sz w:val="16"/>
              </w:rPr>
              <w:t>0.5000</w:t>
            </w:r>
          </w:p>
        </w:tc>
      </w:tr>
      <w:tr w14:paraId="1E32E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1BCB8A9">
            <w:pPr>
              <w:spacing w:after="0" w:line="240" w:lineRule="auto"/>
            </w:pPr>
            <w:r>
              <w:rPr>
                <w:sz w:val="16"/>
              </w:rPr>
              <w:t>2</w:t>
            </w:r>
          </w:p>
        </w:tc>
        <w:tc>
          <w:tcPr>
            <w:tcW w:w="1680" w:type="dxa"/>
          </w:tcPr>
          <w:p w14:paraId="6E92B320">
            <w:pPr>
              <w:spacing w:after="0" w:line="240" w:lineRule="auto"/>
            </w:pPr>
            <w:r>
              <w:rPr>
                <w:sz w:val="16"/>
              </w:rPr>
              <w:t>141</w:t>
            </w:r>
          </w:p>
        </w:tc>
        <w:tc>
          <w:tcPr>
            <w:tcW w:w="1680" w:type="dxa"/>
          </w:tcPr>
          <w:p w14:paraId="2C979BC2">
            <w:pPr>
              <w:spacing w:after="0" w:line="240" w:lineRule="auto"/>
            </w:pPr>
            <w:r>
              <w:rPr>
                <w:sz w:val="16"/>
              </w:rPr>
              <w:t>1</w:t>
            </w:r>
          </w:p>
        </w:tc>
        <w:tc>
          <w:tcPr>
            <w:tcW w:w="1680" w:type="dxa"/>
          </w:tcPr>
          <w:p w14:paraId="7983453B">
            <w:pPr>
              <w:spacing w:after="0" w:line="240" w:lineRule="auto"/>
            </w:pPr>
            <w:r>
              <w:rPr>
                <w:sz w:val="16"/>
              </w:rPr>
              <w:t>0.22</w:t>
            </w:r>
          </w:p>
        </w:tc>
        <w:tc>
          <w:tcPr>
            <w:tcW w:w="1680" w:type="dxa"/>
          </w:tcPr>
          <w:p w14:paraId="26076D5C">
            <w:pPr>
              <w:spacing w:after="0" w:line="240" w:lineRule="auto"/>
            </w:pPr>
            <w:r>
              <w:rPr>
                <w:sz w:val="16"/>
              </w:rPr>
              <w:t>0.0000</w:t>
            </w:r>
          </w:p>
        </w:tc>
        <w:tc>
          <w:tcPr>
            <w:tcW w:w="1680" w:type="dxa"/>
          </w:tcPr>
          <w:p w14:paraId="2F249100">
            <w:pPr>
              <w:spacing w:after="0" w:line="240" w:lineRule="auto"/>
            </w:pPr>
            <w:r>
              <w:rPr>
                <w:sz w:val="16"/>
              </w:rPr>
              <w:t>0.5000</w:t>
            </w:r>
          </w:p>
        </w:tc>
      </w:tr>
      <w:tr w14:paraId="523A3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D50F963">
            <w:pPr>
              <w:spacing w:after="0" w:line="240" w:lineRule="auto"/>
            </w:pPr>
            <w:r>
              <w:rPr>
                <w:sz w:val="16"/>
              </w:rPr>
              <w:t>3</w:t>
            </w:r>
          </w:p>
        </w:tc>
        <w:tc>
          <w:tcPr>
            <w:tcW w:w="1680" w:type="dxa"/>
          </w:tcPr>
          <w:p w14:paraId="18BA54A5">
            <w:pPr>
              <w:spacing w:after="0" w:line="240" w:lineRule="auto"/>
            </w:pPr>
            <w:r>
              <w:rPr>
                <w:sz w:val="16"/>
              </w:rPr>
              <w:t>88</w:t>
            </w:r>
          </w:p>
        </w:tc>
        <w:tc>
          <w:tcPr>
            <w:tcW w:w="1680" w:type="dxa"/>
          </w:tcPr>
          <w:p w14:paraId="085CB356">
            <w:pPr>
              <w:spacing w:after="0" w:line="240" w:lineRule="auto"/>
            </w:pPr>
            <w:r>
              <w:rPr>
                <w:sz w:val="16"/>
              </w:rPr>
              <w:t>0</w:t>
            </w:r>
          </w:p>
        </w:tc>
        <w:tc>
          <w:tcPr>
            <w:tcW w:w="1680" w:type="dxa"/>
          </w:tcPr>
          <w:p w14:paraId="57E836DD">
            <w:pPr>
              <w:spacing w:after="0" w:line="240" w:lineRule="auto"/>
            </w:pPr>
            <w:r>
              <w:rPr>
                <w:sz w:val="16"/>
              </w:rPr>
              <w:t>-0.84</w:t>
            </w:r>
          </w:p>
        </w:tc>
        <w:tc>
          <w:tcPr>
            <w:tcW w:w="1680" w:type="dxa"/>
          </w:tcPr>
          <w:p w14:paraId="57A7B11B">
            <w:pPr>
              <w:spacing w:after="0" w:line="240" w:lineRule="auto"/>
            </w:pPr>
            <w:r>
              <w:rPr>
                <w:sz w:val="16"/>
              </w:rPr>
              <w:t>0.0000</w:t>
            </w:r>
          </w:p>
        </w:tc>
        <w:tc>
          <w:tcPr>
            <w:tcW w:w="1680" w:type="dxa"/>
          </w:tcPr>
          <w:p w14:paraId="744F8AF5">
            <w:pPr>
              <w:spacing w:after="0" w:line="240" w:lineRule="auto"/>
            </w:pPr>
            <w:r>
              <w:rPr>
                <w:sz w:val="16"/>
              </w:rPr>
              <w:t>0.5000</w:t>
            </w:r>
          </w:p>
        </w:tc>
      </w:tr>
      <w:tr w14:paraId="4B3AE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400AAC0">
            <w:pPr>
              <w:spacing w:after="0" w:line="240" w:lineRule="auto"/>
            </w:pPr>
            <w:r>
              <w:rPr>
                <w:sz w:val="16"/>
              </w:rPr>
              <w:t>4</w:t>
            </w:r>
          </w:p>
        </w:tc>
        <w:tc>
          <w:tcPr>
            <w:tcW w:w="1680" w:type="dxa"/>
          </w:tcPr>
          <w:p w14:paraId="0395ADAF">
            <w:pPr>
              <w:spacing w:after="0" w:line="240" w:lineRule="auto"/>
            </w:pPr>
            <w:r>
              <w:rPr>
                <w:sz w:val="16"/>
              </w:rPr>
              <w:t>154</w:t>
            </w:r>
          </w:p>
        </w:tc>
        <w:tc>
          <w:tcPr>
            <w:tcW w:w="1680" w:type="dxa"/>
          </w:tcPr>
          <w:p w14:paraId="420F837D">
            <w:pPr>
              <w:spacing w:after="0" w:line="240" w:lineRule="auto"/>
            </w:pPr>
            <w:r>
              <w:rPr>
                <w:sz w:val="16"/>
              </w:rPr>
              <w:t>1</w:t>
            </w:r>
          </w:p>
        </w:tc>
        <w:tc>
          <w:tcPr>
            <w:tcW w:w="1680" w:type="dxa"/>
          </w:tcPr>
          <w:p w14:paraId="27CB7CCA">
            <w:pPr>
              <w:spacing w:after="0" w:line="240" w:lineRule="auto"/>
            </w:pPr>
            <w:r>
              <w:rPr>
                <w:sz w:val="16"/>
              </w:rPr>
              <w:t>0.48</w:t>
            </w:r>
          </w:p>
        </w:tc>
        <w:tc>
          <w:tcPr>
            <w:tcW w:w="1680" w:type="dxa"/>
          </w:tcPr>
          <w:p w14:paraId="3889784E">
            <w:pPr>
              <w:spacing w:after="0" w:line="240" w:lineRule="auto"/>
            </w:pPr>
            <w:r>
              <w:rPr>
                <w:sz w:val="16"/>
              </w:rPr>
              <w:t>0.0000</w:t>
            </w:r>
          </w:p>
        </w:tc>
        <w:tc>
          <w:tcPr>
            <w:tcW w:w="1680" w:type="dxa"/>
          </w:tcPr>
          <w:p w14:paraId="788F85FD">
            <w:pPr>
              <w:spacing w:after="0" w:line="240" w:lineRule="auto"/>
            </w:pPr>
            <w:r>
              <w:rPr>
                <w:sz w:val="16"/>
              </w:rPr>
              <w:t>0.5000</w:t>
            </w:r>
          </w:p>
        </w:tc>
      </w:tr>
      <w:tr w14:paraId="321FB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4E78878">
            <w:pPr>
              <w:spacing w:after="0" w:line="240" w:lineRule="auto"/>
            </w:pPr>
            <w:r>
              <w:rPr>
                <w:sz w:val="16"/>
              </w:rPr>
              <w:t>5</w:t>
            </w:r>
          </w:p>
        </w:tc>
        <w:tc>
          <w:tcPr>
            <w:tcW w:w="1680" w:type="dxa"/>
          </w:tcPr>
          <w:p w14:paraId="63C26110">
            <w:pPr>
              <w:spacing w:after="0" w:line="240" w:lineRule="auto"/>
            </w:pPr>
            <w:r>
              <w:rPr>
                <w:sz w:val="16"/>
              </w:rPr>
              <w:t>151</w:t>
            </w:r>
          </w:p>
        </w:tc>
        <w:tc>
          <w:tcPr>
            <w:tcW w:w="1680" w:type="dxa"/>
          </w:tcPr>
          <w:p w14:paraId="37DE439B">
            <w:pPr>
              <w:spacing w:after="0" w:line="240" w:lineRule="auto"/>
            </w:pPr>
            <w:r>
              <w:rPr>
                <w:sz w:val="16"/>
              </w:rPr>
              <w:t>1</w:t>
            </w:r>
          </w:p>
        </w:tc>
        <w:tc>
          <w:tcPr>
            <w:tcW w:w="1680" w:type="dxa"/>
          </w:tcPr>
          <w:p w14:paraId="59DC4C56">
            <w:pPr>
              <w:spacing w:after="0" w:line="240" w:lineRule="auto"/>
            </w:pPr>
            <w:r>
              <w:rPr>
                <w:sz w:val="16"/>
              </w:rPr>
              <w:t>0.42</w:t>
            </w:r>
          </w:p>
        </w:tc>
        <w:tc>
          <w:tcPr>
            <w:tcW w:w="1680" w:type="dxa"/>
          </w:tcPr>
          <w:p w14:paraId="2492D5DA">
            <w:pPr>
              <w:spacing w:after="0" w:line="240" w:lineRule="auto"/>
            </w:pPr>
            <w:r>
              <w:rPr>
                <w:sz w:val="16"/>
              </w:rPr>
              <w:t>0.0000</w:t>
            </w:r>
          </w:p>
        </w:tc>
        <w:tc>
          <w:tcPr>
            <w:tcW w:w="1680" w:type="dxa"/>
          </w:tcPr>
          <w:p w14:paraId="7CA0011F">
            <w:pPr>
              <w:spacing w:after="0" w:line="240" w:lineRule="auto"/>
            </w:pPr>
            <w:r>
              <w:rPr>
                <w:sz w:val="16"/>
              </w:rPr>
              <w:t>0.5000</w:t>
            </w:r>
          </w:p>
        </w:tc>
      </w:tr>
      <w:tr w14:paraId="659DF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F00C17D">
            <w:pPr>
              <w:spacing w:after="0" w:line="240" w:lineRule="auto"/>
            </w:pPr>
            <w:r>
              <w:rPr>
                <w:sz w:val="16"/>
              </w:rPr>
              <w:t>6</w:t>
            </w:r>
          </w:p>
        </w:tc>
        <w:tc>
          <w:tcPr>
            <w:tcW w:w="1680" w:type="dxa"/>
          </w:tcPr>
          <w:p w14:paraId="19AC59AD">
            <w:pPr>
              <w:spacing w:after="0" w:line="240" w:lineRule="auto"/>
            </w:pPr>
            <w:r>
              <w:rPr>
                <w:sz w:val="16"/>
              </w:rPr>
              <w:t>102</w:t>
            </w:r>
          </w:p>
        </w:tc>
        <w:tc>
          <w:tcPr>
            <w:tcW w:w="1680" w:type="dxa"/>
          </w:tcPr>
          <w:p w14:paraId="4E0564CF">
            <w:pPr>
              <w:spacing w:after="0" w:line="240" w:lineRule="auto"/>
            </w:pPr>
            <w:r>
              <w:rPr>
                <w:sz w:val="16"/>
              </w:rPr>
              <w:t>0</w:t>
            </w:r>
          </w:p>
        </w:tc>
        <w:tc>
          <w:tcPr>
            <w:tcW w:w="1680" w:type="dxa"/>
          </w:tcPr>
          <w:p w14:paraId="40BA2565">
            <w:pPr>
              <w:spacing w:after="0" w:line="240" w:lineRule="auto"/>
            </w:pPr>
            <w:r>
              <w:rPr>
                <w:sz w:val="16"/>
              </w:rPr>
              <w:t>-0.56</w:t>
            </w:r>
          </w:p>
        </w:tc>
        <w:tc>
          <w:tcPr>
            <w:tcW w:w="1680" w:type="dxa"/>
          </w:tcPr>
          <w:p w14:paraId="445CF44F">
            <w:pPr>
              <w:spacing w:after="0" w:line="240" w:lineRule="auto"/>
            </w:pPr>
            <w:r>
              <w:rPr>
                <w:sz w:val="16"/>
              </w:rPr>
              <w:t>0.0000</w:t>
            </w:r>
          </w:p>
        </w:tc>
        <w:tc>
          <w:tcPr>
            <w:tcW w:w="1680" w:type="dxa"/>
          </w:tcPr>
          <w:p w14:paraId="702CB6FA">
            <w:pPr>
              <w:spacing w:after="0" w:line="240" w:lineRule="auto"/>
            </w:pPr>
            <w:r>
              <w:rPr>
                <w:sz w:val="16"/>
              </w:rPr>
              <w:t>0.5000</w:t>
            </w:r>
          </w:p>
        </w:tc>
      </w:tr>
      <w:tr w14:paraId="0E315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FC1D0EE">
            <w:pPr>
              <w:spacing w:after="0" w:line="240" w:lineRule="auto"/>
            </w:pPr>
            <w:r>
              <w:rPr>
                <w:sz w:val="16"/>
              </w:rPr>
              <w:t>7</w:t>
            </w:r>
          </w:p>
        </w:tc>
        <w:tc>
          <w:tcPr>
            <w:tcW w:w="1680" w:type="dxa"/>
          </w:tcPr>
          <w:p w14:paraId="2C8AEAC7">
            <w:pPr>
              <w:spacing w:after="0" w:line="240" w:lineRule="auto"/>
            </w:pPr>
            <w:r>
              <w:rPr>
                <w:sz w:val="16"/>
              </w:rPr>
              <w:t>119</w:t>
            </w:r>
          </w:p>
        </w:tc>
        <w:tc>
          <w:tcPr>
            <w:tcW w:w="1680" w:type="dxa"/>
          </w:tcPr>
          <w:p w14:paraId="20AE2A82">
            <w:pPr>
              <w:spacing w:after="0" w:line="240" w:lineRule="auto"/>
            </w:pPr>
            <w:r>
              <w:rPr>
                <w:sz w:val="16"/>
              </w:rPr>
              <w:t>0</w:t>
            </w:r>
          </w:p>
        </w:tc>
        <w:tc>
          <w:tcPr>
            <w:tcW w:w="1680" w:type="dxa"/>
          </w:tcPr>
          <w:p w14:paraId="1D2A0F70">
            <w:pPr>
              <w:spacing w:after="0" w:line="240" w:lineRule="auto"/>
            </w:pPr>
            <w:r>
              <w:rPr>
                <w:sz w:val="16"/>
              </w:rPr>
              <w:t>-0.22</w:t>
            </w:r>
          </w:p>
        </w:tc>
        <w:tc>
          <w:tcPr>
            <w:tcW w:w="1680" w:type="dxa"/>
          </w:tcPr>
          <w:p w14:paraId="5FC1246B">
            <w:pPr>
              <w:spacing w:after="0" w:line="240" w:lineRule="auto"/>
            </w:pPr>
            <w:r>
              <w:rPr>
                <w:sz w:val="16"/>
              </w:rPr>
              <w:t>0.0000</w:t>
            </w:r>
          </w:p>
        </w:tc>
        <w:tc>
          <w:tcPr>
            <w:tcW w:w="1680" w:type="dxa"/>
          </w:tcPr>
          <w:p w14:paraId="0347E85E">
            <w:pPr>
              <w:spacing w:after="0" w:line="240" w:lineRule="auto"/>
            </w:pPr>
            <w:r>
              <w:rPr>
                <w:sz w:val="16"/>
              </w:rPr>
              <w:t>0.5000</w:t>
            </w:r>
          </w:p>
        </w:tc>
      </w:tr>
      <w:tr w14:paraId="0942B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81D2DB2">
            <w:pPr>
              <w:spacing w:after="0" w:line="240" w:lineRule="auto"/>
            </w:pPr>
            <w:r>
              <w:rPr>
                <w:sz w:val="16"/>
              </w:rPr>
              <w:t>8</w:t>
            </w:r>
          </w:p>
        </w:tc>
        <w:tc>
          <w:tcPr>
            <w:tcW w:w="1680" w:type="dxa"/>
          </w:tcPr>
          <w:p w14:paraId="346FEC88">
            <w:pPr>
              <w:spacing w:after="0" w:line="240" w:lineRule="auto"/>
            </w:pPr>
            <w:r>
              <w:rPr>
                <w:sz w:val="16"/>
              </w:rPr>
              <w:t>106</w:t>
            </w:r>
          </w:p>
        </w:tc>
        <w:tc>
          <w:tcPr>
            <w:tcW w:w="1680" w:type="dxa"/>
          </w:tcPr>
          <w:p w14:paraId="7ABECD79">
            <w:pPr>
              <w:spacing w:after="0" w:line="240" w:lineRule="auto"/>
            </w:pPr>
            <w:r>
              <w:rPr>
                <w:sz w:val="16"/>
              </w:rPr>
              <w:t>0</w:t>
            </w:r>
          </w:p>
        </w:tc>
        <w:tc>
          <w:tcPr>
            <w:tcW w:w="1680" w:type="dxa"/>
          </w:tcPr>
          <w:p w14:paraId="40A91E6B">
            <w:pPr>
              <w:spacing w:after="0" w:line="240" w:lineRule="auto"/>
            </w:pPr>
            <w:r>
              <w:rPr>
                <w:sz w:val="16"/>
              </w:rPr>
              <w:t>-0.48</w:t>
            </w:r>
          </w:p>
        </w:tc>
        <w:tc>
          <w:tcPr>
            <w:tcW w:w="1680" w:type="dxa"/>
          </w:tcPr>
          <w:p w14:paraId="5407FDD0">
            <w:pPr>
              <w:spacing w:after="0" w:line="240" w:lineRule="auto"/>
            </w:pPr>
            <w:r>
              <w:rPr>
                <w:sz w:val="16"/>
              </w:rPr>
              <w:t>0.0000</w:t>
            </w:r>
          </w:p>
        </w:tc>
        <w:tc>
          <w:tcPr>
            <w:tcW w:w="1680" w:type="dxa"/>
          </w:tcPr>
          <w:p w14:paraId="13A67C8C">
            <w:pPr>
              <w:spacing w:after="0" w:line="240" w:lineRule="auto"/>
            </w:pPr>
            <w:r>
              <w:rPr>
                <w:sz w:val="16"/>
              </w:rPr>
              <w:t>0.5000</w:t>
            </w:r>
          </w:p>
        </w:tc>
      </w:tr>
      <w:tr w14:paraId="3A774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3341790">
            <w:pPr>
              <w:spacing w:after="0" w:line="240" w:lineRule="auto"/>
            </w:pPr>
            <w:r>
              <w:rPr>
                <w:sz w:val="16"/>
              </w:rPr>
              <w:t>9</w:t>
            </w:r>
          </w:p>
        </w:tc>
        <w:tc>
          <w:tcPr>
            <w:tcW w:w="1680" w:type="dxa"/>
          </w:tcPr>
          <w:p w14:paraId="0C107D67">
            <w:pPr>
              <w:spacing w:after="0" w:line="240" w:lineRule="auto"/>
            </w:pPr>
            <w:r>
              <w:rPr>
                <w:sz w:val="16"/>
              </w:rPr>
              <w:t>102</w:t>
            </w:r>
          </w:p>
        </w:tc>
        <w:tc>
          <w:tcPr>
            <w:tcW w:w="1680" w:type="dxa"/>
          </w:tcPr>
          <w:p w14:paraId="59B102FA">
            <w:pPr>
              <w:spacing w:after="0" w:line="240" w:lineRule="auto"/>
            </w:pPr>
            <w:r>
              <w:rPr>
                <w:sz w:val="16"/>
              </w:rPr>
              <w:t>0</w:t>
            </w:r>
          </w:p>
        </w:tc>
        <w:tc>
          <w:tcPr>
            <w:tcW w:w="1680" w:type="dxa"/>
          </w:tcPr>
          <w:p w14:paraId="3EA779B0">
            <w:pPr>
              <w:spacing w:after="0" w:line="240" w:lineRule="auto"/>
            </w:pPr>
            <w:r>
              <w:rPr>
                <w:sz w:val="16"/>
              </w:rPr>
              <w:t>-0.56</w:t>
            </w:r>
          </w:p>
        </w:tc>
        <w:tc>
          <w:tcPr>
            <w:tcW w:w="1680" w:type="dxa"/>
          </w:tcPr>
          <w:p w14:paraId="4C8B51DA">
            <w:pPr>
              <w:spacing w:after="0" w:line="240" w:lineRule="auto"/>
            </w:pPr>
            <w:r>
              <w:rPr>
                <w:sz w:val="16"/>
              </w:rPr>
              <w:t>0.0000</w:t>
            </w:r>
          </w:p>
        </w:tc>
        <w:tc>
          <w:tcPr>
            <w:tcW w:w="1680" w:type="dxa"/>
          </w:tcPr>
          <w:p w14:paraId="38C81CA3">
            <w:pPr>
              <w:spacing w:after="0" w:line="240" w:lineRule="auto"/>
            </w:pPr>
            <w:r>
              <w:rPr>
                <w:sz w:val="16"/>
              </w:rPr>
              <w:t>0.5000</w:t>
            </w:r>
          </w:p>
        </w:tc>
      </w:tr>
      <w:tr w14:paraId="586C4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190D398">
            <w:pPr>
              <w:spacing w:after="0" w:line="240" w:lineRule="auto"/>
            </w:pPr>
            <w:r>
              <w:rPr>
                <w:sz w:val="16"/>
              </w:rPr>
              <w:t>10</w:t>
            </w:r>
          </w:p>
        </w:tc>
        <w:tc>
          <w:tcPr>
            <w:tcW w:w="1680" w:type="dxa"/>
          </w:tcPr>
          <w:p w14:paraId="7A4DCD95">
            <w:pPr>
              <w:spacing w:after="0" w:line="240" w:lineRule="auto"/>
            </w:pPr>
            <w:r>
              <w:rPr>
                <w:sz w:val="16"/>
              </w:rPr>
              <w:t>143</w:t>
            </w:r>
          </w:p>
        </w:tc>
        <w:tc>
          <w:tcPr>
            <w:tcW w:w="1680" w:type="dxa"/>
          </w:tcPr>
          <w:p w14:paraId="2802B60D">
            <w:pPr>
              <w:spacing w:after="0" w:line="240" w:lineRule="auto"/>
            </w:pPr>
            <w:r>
              <w:rPr>
                <w:sz w:val="16"/>
              </w:rPr>
              <w:t>1</w:t>
            </w:r>
          </w:p>
        </w:tc>
        <w:tc>
          <w:tcPr>
            <w:tcW w:w="1680" w:type="dxa"/>
          </w:tcPr>
          <w:p w14:paraId="68B31170">
            <w:pPr>
              <w:spacing w:after="0" w:line="240" w:lineRule="auto"/>
            </w:pPr>
            <w:r>
              <w:rPr>
                <w:sz w:val="16"/>
              </w:rPr>
              <w:t>0.26</w:t>
            </w:r>
          </w:p>
        </w:tc>
        <w:tc>
          <w:tcPr>
            <w:tcW w:w="1680" w:type="dxa"/>
          </w:tcPr>
          <w:p w14:paraId="7A3DB5E6">
            <w:pPr>
              <w:spacing w:after="0" w:line="240" w:lineRule="auto"/>
            </w:pPr>
            <w:r>
              <w:rPr>
                <w:sz w:val="16"/>
              </w:rPr>
              <w:t>0.0000</w:t>
            </w:r>
          </w:p>
        </w:tc>
        <w:tc>
          <w:tcPr>
            <w:tcW w:w="1680" w:type="dxa"/>
          </w:tcPr>
          <w:p w14:paraId="39EAE0EE">
            <w:pPr>
              <w:spacing w:after="0" w:line="240" w:lineRule="auto"/>
            </w:pPr>
            <w:r>
              <w:rPr>
                <w:sz w:val="16"/>
              </w:rPr>
              <w:t>0.5000</w:t>
            </w:r>
          </w:p>
        </w:tc>
      </w:tr>
      <w:tr w14:paraId="39D39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3A642F3">
            <w:pPr>
              <w:spacing w:after="0" w:line="240" w:lineRule="auto"/>
            </w:pPr>
            <w:r>
              <w:rPr>
                <w:sz w:val="16"/>
              </w:rPr>
              <w:t>11</w:t>
            </w:r>
          </w:p>
        </w:tc>
        <w:tc>
          <w:tcPr>
            <w:tcW w:w="1680" w:type="dxa"/>
          </w:tcPr>
          <w:p w14:paraId="00A2B117">
            <w:pPr>
              <w:spacing w:after="0" w:line="240" w:lineRule="auto"/>
            </w:pPr>
            <w:r>
              <w:rPr>
                <w:sz w:val="16"/>
              </w:rPr>
              <w:t>76</w:t>
            </w:r>
          </w:p>
        </w:tc>
        <w:tc>
          <w:tcPr>
            <w:tcW w:w="1680" w:type="dxa"/>
          </w:tcPr>
          <w:p w14:paraId="4340698E">
            <w:pPr>
              <w:spacing w:after="0" w:line="240" w:lineRule="auto"/>
            </w:pPr>
            <w:r>
              <w:rPr>
                <w:sz w:val="16"/>
              </w:rPr>
              <w:t>0</w:t>
            </w:r>
          </w:p>
        </w:tc>
        <w:tc>
          <w:tcPr>
            <w:tcW w:w="1680" w:type="dxa"/>
          </w:tcPr>
          <w:p w14:paraId="401AA1B4">
            <w:pPr>
              <w:spacing w:after="0" w:line="240" w:lineRule="auto"/>
            </w:pPr>
            <w:r>
              <w:rPr>
                <w:sz w:val="16"/>
              </w:rPr>
              <w:t>-1.08</w:t>
            </w:r>
          </w:p>
        </w:tc>
        <w:tc>
          <w:tcPr>
            <w:tcW w:w="1680" w:type="dxa"/>
          </w:tcPr>
          <w:p w14:paraId="7CB8059F">
            <w:pPr>
              <w:spacing w:after="0" w:line="240" w:lineRule="auto"/>
            </w:pPr>
            <w:r>
              <w:rPr>
                <w:sz w:val="16"/>
              </w:rPr>
              <w:t>0.0000</w:t>
            </w:r>
          </w:p>
        </w:tc>
        <w:tc>
          <w:tcPr>
            <w:tcW w:w="1680" w:type="dxa"/>
          </w:tcPr>
          <w:p w14:paraId="17AE15DE">
            <w:pPr>
              <w:spacing w:after="0" w:line="240" w:lineRule="auto"/>
            </w:pPr>
            <w:r>
              <w:rPr>
                <w:sz w:val="16"/>
              </w:rPr>
              <w:t>0.5000</w:t>
            </w:r>
          </w:p>
        </w:tc>
      </w:tr>
      <w:tr w14:paraId="35F61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BBCF6B1">
            <w:pPr>
              <w:spacing w:after="0" w:line="240" w:lineRule="auto"/>
            </w:pPr>
            <w:r>
              <w:rPr>
                <w:sz w:val="16"/>
              </w:rPr>
              <w:t>12</w:t>
            </w:r>
          </w:p>
        </w:tc>
        <w:tc>
          <w:tcPr>
            <w:tcW w:w="1680" w:type="dxa"/>
          </w:tcPr>
          <w:p w14:paraId="30E364FC">
            <w:pPr>
              <w:spacing w:after="0" w:line="240" w:lineRule="auto"/>
            </w:pPr>
            <w:r>
              <w:rPr>
                <w:sz w:val="16"/>
              </w:rPr>
              <w:t>168</w:t>
            </w:r>
          </w:p>
        </w:tc>
        <w:tc>
          <w:tcPr>
            <w:tcW w:w="1680" w:type="dxa"/>
          </w:tcPr>
          <w:p w14:paraId="074CCB09">
            <w:pPr>
              <w:spacing w:after="0" w:line="240" w:lineRule="auto"/>
            </w:pPr>
            <w:r>
              <w:rPr>
                <w:sz w:val="16"/>
              </w:rPr>
              <w:t>1</w:t>
            </w:r>
          </w:p>
        </w:tc>
        <w:tc>
          <w:tcPr>
            <w:tcW w:w="1680" w:type="dxa"/>
          </w:tcPr>
          <w:p w14:paraId="3D79E162">
            <w:pPr>
              <w:spacing w:after="0" w:line="240" w:lineRule="auto"/>
            </w:pPr>
            <w:r>
              <w:rPr>
                <w:sz w:val="16"/>
              </w:rPr>
              <w:t>0.76</w:t>
            </w:r>
          </w:p>
        </w:tc>
        <w:tc>
          <w:tcPr>
            <w:tcW w:w="1680" w:type="dxa"/>
          </w:tcPr>
          <w:p w14:paraId="086C0306">
            <w:pPr>
              <w:spacing w:after="0" w:line="240" w:lineRule="auto"/>
            </w:pPr>
            <w:r>
              <w:rPr>
                <w:sz w:val="16"/>
              </w:rPr>
              <w:t>0.0000</w:t>
            </w:r>
          </w:p>
        </w:tc>
        <w:tc>
          <w:tcPr>
            <w:tcW w:w="1680" w:type="dxa"/>
          </w:tcPr>
          <w:p w14:paraId="6F21952D">
            <w:pPr>
              <w:spacing w:after="0" w:line="240" w:lineRule="auto"/>
            </w:pPr>
            <w:r>
              <w:rPr>
                <w:sz w:val="16"/>
              </w:rPr>
              <w:t>0.5000</w:t>
            </w:r>
          </w:p>
        </w:tc>
      </w:tr>
      <w:tr w14:paraId="05E9F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535EBB5">
            <w:pPr>
              <w:spacing w:after="0" w:line="240" w:lineRule="auto"/>
            </w:pPr>
            <w:r>
              <w:rPr>
                <w:sz w:val="16"/>
              </w:rPr>
              <w:t>13</w:t>
            </w:r>
          </w:p>
        </w:tc>
        <w:tc>
          <w:tcPr>
            <w:tcW w:w="1680" w:type="dxa"/>
          </w:tcPr>
          <w:p w14:paraId="348EC959">
            <w:pPr>
              <w:spacing w:after="0" w:line="240" w:lineRule="auto"/>
            </w:pPr>
            <w:r>
              <w:rPr>
                <w:sz w:val="16"/>
              </w:rPr>
              <w:t>94</w:t>
            </w:r>
          </w:p>
        </w:tc>
        <w:tc>
          <w:tcPr>
            <w:tcW w:w="1680" w:type="dxa"/>
          </w:tcPr>
          <w:p w14:paraId="4EF8DC6D">
            <w:pPr>
              <w:spacing w:after="0" w:line="240" w:lineRule="auto"/>
            </w:pPr>
            <w:r>
              <w:rPr>
                <w:sz w:val="16"/>
              </w:rPr>
              <w:t>0</w:t>
            </w:r>
          </w:p>
        </w:tc>
        <w:tc>
          <w:tcPr>
            <w:tcW w:w="1680" w:type="dxa"/>
          </w:tcPr>
          <w:p w14:paraId="723B8A4A">
            <w:pPr>
              <w:spacing w:after="0" w:line="240" w:lineRule="auto"/>
            </w:pPr>
            <w:r>
              <w:rPr>
                <w:sz w:val="16"/>
              </w:rPr>
              <w:t>-0.72</w:t>
            </w:r>
          </w:p>
        </w:tc>
        <w:tc>
          <w:tcPr>
            <w:tcW w:w="1680" w:type="dxa"/>
          </w:tcPr>
          <w:p w14:paraId="09680EA5">
            <w:pPr>
              <w:spacing w:after="0" w:line="240" w:lineRule="auto"/>
            </w:pPr>
            <w:r>
              <w:rPr>
                <w:sz w:val="16"/>
              </w:rPr>
              <w:t>0.0000</w:t>
            </w:r>
          </w:p>
        </w:tc>
        <w:tc>
          <w:tcPr>
            <w:tcW w:w="1680" w:type="dxa"/>
          </w:tcPr>
          <w:p w14:paraId="3DFFC783">
            <w:pPr>
              <w:spacing w:after="0" w:line="240" w:lineRule="auto"/>
            </w:pPr>
            <w:r>
              <w:rPr>
                <w:sz w:val="16"/>
              </w:rPr>
              <w:t>0.5000</w:t>
            </w:r>
          </w:p>
        </w:tc>
      </w:tr>
      <w:tr w14:paraId="7820C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3FC4F62">
            <w:pPr>
              <w:spacing w:after="0" w:line="240" w:lineRule="auto"/>
            </w:pPr>
            <w:r>
              <w:rPr>
                <w:sz w:val="16"/>
              </w:rPr>
              <w:t>14</w:t>
            </w:r>
          </w:p>
        </w:tc>
        <w:tc>
          <w:tcPr>
            <w:tcW w:w="1680" w:type="dxa"/>
          </w:tcPr>
          <w:p w14:paraId="762340C5">
            <w:pPr>
              <w:spacing w:after="0" w:line="240" w:lineRule="auto"/>
            </w:pPr>
            <w:r>
              <w:rPr>
                <w:sz w:val="16"/>
              </w:rPr>
              <w:t>186</w:t>
            </w:r>
          </w:p>
        </w:tc>
        <w:tc>
          <w:tcPr>
            <w:tcW w:w="1680" w:type="dxa"/>
          </w:tcPr>
          <w:p w14:paraId="75095D78">
            <w:pPr>
              <w:spacing w:after="0" w:line="240" w:lineRule="auto"/>
            </w:pPr>
            <w:r>
              <w:rPr>
                <w:sz w:val="16"/>
              </w:rPr>
              <w:t>1</w:t>
            </w:r>
          </w:p>
        </w:tc>
        <w:tc>
          <w:tcPr>
            <w:tcW w:w="1680" w:type="dxa"/>
          </w:tcPr>
          <w:p w14:paraId="4616BC27">
            <w:pPr>
              <w:spacing w:after="0" w:line="240" w:lineRule="auto"/>
            </w:pPr>
            <w:r>
              <w:rPr>
                <w:sz w:val="16"/>
              </w:rPr>
              <w:t>1.12</w:t>
            </w:r>
          </w:p>
        </w:tc>
        <w:tc>
          <w:tcPr>
            <w:tcW w:w="1680" w:type="dxa"/>
          </w:tcPr>
          <w:p w14:paraId="52EFFF2E">
            <w:pPr>
              <w:spacing w:after="0" w:line="240" w:lineRule="auto"/>
            </w:pPr>
            <w:r>
              <w:rPr>
                <w:sz w:val="16"/>
              </w:rPr>
              <w:t>0.0000</w:t>
            </w:r>
          </w:p>
        </w:tc>
        <w:tc>
          <w:tcPr>
            <w:tcW w:w="1680" w:type="dxa"/>
          </w:tcPr>
          <w:p w14:paraId="1F9071C0">
            <w:pPr>
              <w:spacing w:after="0" w:line="240" w:lineRule="auto"/>
            </w:pPr>
            <w:r>
              <w:rPr>
                <w:sz w:val="16"/>
              </w:rPr>
              <w:t>0.5000</w:t>
            </w:r>
          </w:p>
        </w:tc>
      </w:tr>
    </w:tbl>
    <w:p w14:paraId="17DF712D">
      <w:pPr>
        <w:pStyle w:val="3"/>
      </w:pPr>
      <w:r>
        <w:t>c) BCE từng mẫu và loss trung bình</w:t>
      </w:r>
    </w:p>
    <w:p w14:paraId="65A5F062">
      <w:r>
        <w:rPr>
          <w:b w:val="0"/>
          <w:i w:val="0"/>
        </w:rPr>
        <w:t>Với mọi ŷ=0.5, BCEᵢ=−ln(0.5)=0.693147, bất kể nhãn là 0 hay 1. Vì vậy J⁽⁰⁾=0.693147.</w:t>
      </w:r>
    </w:p>
    <w:p w14:paraId="0A121896">
      <w:pPr>
        <w:pStyle w:val="3"/>
      </w:pPr>
      <w:r>
        <w:t>d) Chứng minh gradient</w:t>
      </w:r>
    </w:p>
    <w:p w14:paraId="20E1F7DA">
      <w:r>
        <w:rPr>
          <w:b w:val="0"/>
          <w:i w:val="0"/>
        </w:rPr>
        <w:t>Với zᵢ=wxᵢ′+b và pᵢ=σ(zᵢ), từ đạo hàm BCE kết hợp đạo hàm sigmoid suy ra ∂ℓᵢ/∂zᵢ=pᵢ−yᵢ. Do ∂zᵢ/∂w=xᵢ′ và ∂zᵢ/∂b=1, nên:</w:t>
      </w:r>
    </w:p>
    <w:p w14:paraId="0E730A3C">
      <w:r>
        <w:rPr>
          <w:b/>
          <w:i w:val="0"/>
        </w:rPr>
        <w:t>∂J/∂w=(1/m)Σ(ŷᵢ−yᵢ)xᵢ′;     ∂J/∂b=(1/m)Σ(ŷᵢ−yᵢ).</w:t>
      </w:r>
    </w:p>
    <w:p w14:paraId="00CB165F">
      <w:pPr>
        <w:pStyle w:val="3"/>
      </w:pPr>
      <w:r>
        <w:t>e) Hai lần cập nhật Batch Gradient Descent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022A2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59BABCF">
            <w:pPr>
              <w:spacing w:after="0" w:line="240" w:lineRule="auto"/>
            </w:pPr>
            <w:r>
              <w:rPr>
                <w:b/>
                <w:sz w:val="16"/>
              </w:rPr>
              <w:t>Thời điểm</w:t>
            </w:r>
          </w:p>
        </w:tc>
        <w:tc>
          <w:tcPr>
            <w:tcW w:w="1680" w:type="dxa"/>
          </w:tcPr>
          <w:p w14:paraId="10BDE33E">
            <w:pPr>
              <w:spacing w:after="0" w:line="240" w:lineRule="auto"/>
            </w:pPr>
            <w:r>
              <w:rPr>
                <w:b/>
                <w:sz w:val="16"/>
              </w:rPr>
              <w:t>w</w:t>
            </w:r>
          </w:p>
        </w:tc>
        <w:tc>
          <w:tcPr>
            <w:tcW w:w="1680" w:type="dxa"/>
          </w:tcPr>
          <w:p w14:paraId="518828C1">
            <w:pPr>
              <w:spacing w:after="0" w:line="240" w:lineRule="auto"/>
            </w:pPr>
            <w:r>
              <w:rPr>
                <w:b/>
                <w:sz w:val="16"/>
              </w:rPr>
              <w:t>b</w:t>
            </w:r>
          </w:p>
        </w:tc>
        <w:tc>
          <w:tcPr>
            <w:tcW w:w="1680" w:type="dxa"/>
          </w:tcPr>
          <w:p w14:paraId="17E02253">
            <w:pPr>
              <w:spacing w:after="0" w:line="240" w:lineRule="auto"/>
            </w:pPr>
            <w:r>
              <w:rPr>
                <w:b/>
                <w:sz w:val="16"/>
              </w:rPr>
              <w:t>∂J/∂w</w:t>
            </w:r>
          </w:p>
        </w:tc>
        <w:tc>
          <w:tcPr>
            <w:tcW w:w="1680" w:type="dxa"/>
          </w:tcPr>
          <w:p w14:paraId="7CB29742">
            <w:pPr>
              <w:spacing w:after="0" w:line="240" w:lineRule="auto"/>
            </w:pPr>
            <w:r>
              <w:rPr>
                <w:b/>
                <w:sz w:val="16"/>
              </w:rPr>
              <w:t>∂J/∂b</w:t>
            </w:r>
          </w:p>
        </w:tc>
        <w:tc>
          <w:tcPr>
            <w:tcW w:w="1680" w:type="dxa"/>
          </w:tcPr>
          <w:p w14:paraId="363D02E8">
            <w:pPr>
              <w:spacing w:after="0" w:line="240" w:lineRule="auto"/>
            </w:pPr>
            <w:r>
              <w:rPr>
                <w:b/>
                <w:sz w:val="16"/>
              </w:rPr>
              <w:t>Loss</w:t>
            </w:r>
          </w:p>
        </w:tc>
      </w:tr>
      <w:tr w14:paraId="5A9A9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5FBE7B7">
            <w:pPr>
              <w:spacing w:after="0" w:line="240" w:lineRule="auto"/>
            </w:pPr>
            <w:r>
              <w:rPr>
                <w:sz w:val="16"/>
              </w:rPr>
              <w:t>Khởi tạo</w:t>
            </w:r>
          </w:p>
        </w:tc>
        <w:tc>
          <w:tcPr>
            <w:tcW w:w="1680" w:type="dxa"/>
          </w:tcPr>
          <w:p w14:paraId="0E172B82">
            <w:pPr>
              <w:spacing w:after="0" w:line="240" w:lineRule="auto"/>
            </w:pPr>
            <w:r>
              <w:rPr>
                <w:sz w:val="16"/>
              </w:rPr>
              <w:t>0.000000</w:t>
            </w:r>
          </w:p>
        </w:tc>
        <w:tc>
          <w:tcPr>
            <w:tcW w:w="1680" w:type="dxa"/>
          </w:tcPr>
          <w:p w14:paraId="68B2330C">
            <w:pPr>
              <w:spacing w:after="0" w:line="240" w:lineRule="auto"/>
            </w:pPr>
            <w:r>
              <w:rPr>
                <w:sz w:val="16"/>
              </w:rPr>
              <w:t>0.000000</w:t>
            </w:r>
          </w:p>
        </w:tc>
        <w:tc>
          <w:tcPr>
            <w:tcW w:w="1680" w:type="dxa"/>
          </w:tcPr>
          <w:p w14:paraId="4A70105D">
            <w:pPr>
              <w:spacing w:after="0" w:line="240" w:lineRule="auto"/>
            </w:pPr>
            <w:r>
              <w:rPr>
                <w:sz w:val="16"/>
              </w:rPr>
              <w:t>-0.277143</w:t>
            </w:r>
          </w:p>
        </w:tc>
        <w:tc>
          <w:tcPr>
            <w:tcW w:w="1680" w:type="dxa"/>
          </w:tcPr>
          <w:p w14:paraId="6D6E36B2">
            <w:pPr>
              <w:spacing w:after="0" w:line="240" w:lineRule="auto"/>
            </w:pPr>
            <w:r>
              <w:rPr>
                <w:sz w:val="16"/>
              </w:rPr>
              <w:t>0.000000</w:t>
            </w:r>
          </w:p>
        </w:tc>
        <w:tc>
          <w:tcPr>
            <w:tcW w:w="1680" w:type="dxa"/>
          </w:tcPr>
          <w:p w14:paraId="3F4CDFB8">
            <w:pPr>
              <w:spacing w:after="0" w:line="240" w:lineRule="auto"/>
            </w:pPr>
            <w:r>
              <w:rPr>
                <w:sz w:val="16"/>
              </w:rPr>
              <w:t>0.693147</w:t>
            </w:r>
          </w:p>
        </w:tc>
      </w:tr>
      <w:tr w14:paraId="4E814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C493837">
            <w:pPr>
              <w:spacing w:after="0" w:line="240" w:lineRule="auto"/>
            </w:pPr>
            <w:r>
              <w:rPr>
                <w:sz w:val="16"/>
              </w:rPr>
              <w:t>Sau cập nhật 1</w:t>
            </w:r>
          </w:p>
        </w:tc>
        <w:tc>
          <w:tcPr>
            <w:tcW w:w="1680" w:type="dxa"/>
          </w:tcPr>
          <w:p w14:paraId="490BB480">
            <w:pPr>
              <w:spacing w:after="0" w:line="240" w:lineRule="auto"/>
            </w:pPr>
            <w:r>
              <w:rPr>
                <w:sz w:val="16"/>
              </w:rPr>
              <w:t>0.055429</w:t>
            </w:r>
          </w:p>
        </w:tc>
        <w:tc>
          <w:tcPr>
            <w:tcW w:w="1680" w:type="dxa"/>
          </w:tcPr>
          <w:p w14:paraId="1D96EA68">
            <w:pPr>
              <w:spacing w:after="0" w:line="240" w:lineRule="auto"/>
            </w:pPr>
            <w:r>
              <w:rPr>
                <w:sz w:val="16"/>
              </w:rPr>
              <w:t>0.000000</w:t>
            </w:r>
          </w:p>
        </w:tc>
        <w:tc>
          <w:tcPr>
            <w:tcW w:w="1680" w:type="dxa"/>
          </w:tcPr>
          <w:p w14:paraId="386564E2">
            <w:pPr>
              <w:spacing w:after="0" w:line="240" w:lineRule="auto"/>
            </w:pPr>
            <w:r>
              <w:rPr>
                <w:sz w:val="16"/>
              </w:rPr>
              <w:t>-0.271549</w:t>
            </w:r>
          </w:p>
        </w:tc>
        <w:tc>
          <w:tcPr>
            <w:tcW w:w="1680" w:type="dxa"/>
          </w:tcPr>
          <w:p w14:paraId="79000831">
            <w:pPr>
              <w:spacing w:after="0" w:line="240" w:lineRule="auto"/>
            </w:pPr>
            <w:r>
              <w:rPr>
                <w:sz w:val="16"/>
              </w:rPr>
              <w:t>-0.001148</w:t>
            </w:r>
          </w:p>
        </w:tc>
        <w:tc>
          <w:tcPr>
            <w:tcW w:w="1680" w:type="dxa"/>
          </w:tcPr>
          <w:p w14:paraId="64D94B53">
            <w:pPr>
              <w:spacing w:after="0" w:line="240" w:lineRule="auto"/>
            </w:pPr>
            <w:r>
              <w:rPr>
                <w:sz w:val="16"/>
              </w:rPr>
              <w:t>0.677941</w:t>
            </w:r>
          </w:p>
        </w:tc>
      </w:tr>
      <w:tr w14:paraId="553ED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1EBFE59">
            <w:pPr>
              <w:spacing w:after="0" w:line="240" w:lineRule="auto"/>
            </w:pPr>
            <w:r>
              <w:rPr>
                <w:sz w:val="16"/>
              </w:rPr>
              <w:t>Sau cập nhật 2</w:t>
            </w:r>
          </w:p>
        </w:tc>
        <w:tc>
          <w:tcPr>
            <w:tcW w:w="1680" w:type="dxa"/>
          </w:tcPr>
          <w:p w14:paraId="11E459F3">
            <w:pPr>
              <w:spacing w:after="0" w:line="240" w:lineRule="auto"/>
            </w:pPr>
            <w:r>
              <w:rPr>
                <w:sz w:val="16"/>
              </w:rPr>
              <w:t>0.109738</w:t>
            </w:r>
          </w:p>
        </w:tc>
        <w:tc>
          <w:tcPr>
            <w:tcW w:w="1680" w:type="dxa"/>
          </w:tcPr>
          <w:p w14:paraId="46EFC910">
            <w:pPr>
              <w:spacing w:after="0" w:line="240" w:lineRule="auto"/>
            </w:pPr>
            <w:r>
              <w:rPr>
                <w:sz w:val="16"/>
              </w:rPr>
              <w:t>0.000230</w:t>
            </w:r>
          </w:p>
        </w:tc>
        <w:tc>
          <w:tcPr>
            <w:tcW w:w="1680" w:type="dxa"/>
          </w:tcPr>
          <w:p w14:paraId="090F849C">
            <w:pPr>
              <w:spacing w:after="0" w:line="240" w:lineRule="auto"/>
            </w:pPr>
            <w:r>
              <w:rPr>
                <w:sz w:val="16"/>
              </w:rPr>
              <w:t>-0.266079</w:t>
            </w:r>
          </w:p>
        </w:tc>
        <w:tc>
          <w:tcPr>
            <w:tcW w:w="1680" w:type="dxa"/>
          </w:tcPr>
          <w:p w14:paraId="5289339F">
            <w:pPr>
              <w:spacing w:after="0" w:line="240" w:lineRule="auto"/>
            </w:pPr>
            <w:r>
              <w:rPr>
                <w:sz w:val="16"/>
              </w:rPr>
              <w:t>-0.002215</w:t>
            </w:r>
          </w:p>
        </w:tc>
        <w:tc>
          <w:tcPr>
            <w:tcW w:w="1680" w:type="dxa"/>
          </w:tcPr>
          <w:p w14:paraId="1D024A5B">
            <w:pPr>
              <w:spacing w:after="0" w:line="240" w:lineRule="auto"/>
            </w:pPr>
            <w:r>
              <w:rPr>
                <w:sz w:val="16"/>
              </w:rPr>
              <w:t>0.663341</w:t>
            </w:r>
          </w:p>
        </w:tc>
      </w:tr>
    </w:tbl>
    <w:p w14:paraId="2697F172">
      <w:r>
        <w:rPr>
          <w:b w:val="0"/>
          <w:i w:val="0"/>
        </w:rPr>
        <w:t>Quy tắc cập nhật: w⁽t+1⁾=w⁽t⁾−α∂J/∂w; b⁽t+1⁾=b⁽t⁾−α∂J/∂b, với α=0.2.</w:t>
      </w:r>
    </w:p>
    <w:p w14:paraId="29066D69">
      <w:pPr>
        <w:pStyle w:val="3"/>
      </w:pPr>
      <w:r>
        <w:t>f) Mô hình sau hai lần cập nhật và dự đoán</w:t>
      </w:r>
    </w:p>
    <w:p w14:paraId="53FC9133">
      <w:r>
        <w:rPr>
          <w:b w:val="0"/>
          <w:i w:val="0"/>
        </w:rPr>
        <w:t>Phương trình theo đặc trưng chuẩn hóa: ŷ=σ(0.109738x′+0.000230), trong đó x′=(x−130)/50.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E351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5EEDC73">
            <w:pPr>
              <w:spacing w:after="0" w:line="240" w:lineRule="auto"/>
            </w:pPr>
            <w:r>
              <w:rPr>
                <w:b/>
                <w:sz w:val="18"/>
              </w:rPr>
              <w:t>Thời lượng (phút)</w:t>
            </w:r>
          </w:p>
        </w:tc>
        <w:tc>
          <w:tcPr>
            <w:tcW w:w="2520" w:type="dxa"/>
          </w:tcPr>
          <w:p w14:paraId="04AFF4A0">
            <w:pPr>
              <w:spacing w:after="0" w:line="240" w:lineRule="auto"/>
            </w:pPr>
            <w:r>
              <w:rPr>
                <w:b/>
                <w:sz w:val="18"/>
              </w:rPr>
              <w:t>x′</w:t>
            </w:r>
          </w:p>
        </w:tc>
        <w:tc>
          <w:tcPr>
            <w:tcW w:w="2520" w:type="dxa"/>
          </w:tcPr>
          <w:p w14:paraId="24BEB06B">
            <w:pPr>
              <w:spacing w:after="0" w:line="240" w:lineRule="auto"/>
            </w:pPr>
            <w:r>
              <w:rPr>
                <w:b/>
                <w:sz w:val="18"/>
              </w:rPr>
              <w:t>z</w:t>
            </w:r>
          </w:p>
        </w:tc>
        <w:tc>
          <w:tcPr>
            <w:tcW w:w="2520" w:type="dxa"/>
          </w:tcPr>
          <w:p w14:paraId="32CE05EE">
            <w:pPr>
              <w:spacing w:after="0" w:line="240" w:lineRule="auto"/>
            </w:pPr>
            <w:r>
              <w:rPr>
                <w:b/>
                <w:sz w:val="18"/>
              </w:rPr>
              <w:t>P(phim tốt)</w:t>
            </w:r>
          </w:p>
        </w:tc>
      </w:tr>
      <w:tr w14:paraId="3D9E9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ABB6299">
            <w:pPr>
              <w:spacing w:after="0" w:line="240" w:lineRule="auto"/>
            </w:pPr>
            <w:r>
              <w:rPr>
                <w:sz w:val="18"/>
              </w:rPr>
              <w:t>125</w:t>
            </w:r>
          </w:p>
        </w:tc>
        <w:tc>
          <w:tcPr>
            <w:tcW w:w="2520" w:type="dxa"/>
          </w:tcPr>
          <w:p w14:paraId="094E32AB">
            <w:pPr>
              <w:spacing w:after="0" w:line="240" w:lineRule="auto"/>
            </w:pPr>
            <w:r>
              <w:rPr>
                <w:sz w:val="18"/>
              </w:rPr>
              <w:t>-0.100</w:t>
            </w:r>
          </w:p>
        </w:tc>
        <w:tc>
          <w:tcPr>
            <w:tcW w:w="2520" w:type="dxa"/>
          </w:tcPr>
          <w:p w14:paraId="38CCF828">
            <w:pPr>
              <w:spacing w:after="0" w:line="240" w:lineRule="auto"/>
            </w:pPr>
            <w:r>
              <w:rPr>
                <w:sz w:val="18"/>
              </w:rPr>
              <w:t>-0.010744</w:t>
            </w:r>
          </w:p>
        </w:tc>
        <w:tc>
          <w:tcPr>
            <w:tcW w:w="2520" w:type="dxa"/>
          </w:tcPr>
          <w:p w14:paraId="7D631023">
            <w:pPr>
              <w:spacing w:after="0" w:line="240" w:lineRule="auto"/>
            </w:pPr>
            <w:r>
              <w:rPr>
                <w:sz w:val="18"/>
              </w:rPr>
              <w:t>0.497314</w:t>
            </w:r>
          </w:p>
        </w:tc>
      </w:tr>
      <w:tr w14:paraId="3B574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D4D0E1F">
            <w:pPr>
              <w:spacing w:after="0" w:line="240" w:lineRule="auto"/>
            </w:pPr>
            <w:r>
              <w:rPr>
                <w:sz w:val="18"/>
              </w:rPr>
              <w:t>160</w:t>
            </w:r>
          </w:p>
        </w:tc>
        <w:tc>
          <w:tcPr>
            <w:tcW w:w="2520" w:type="dxa"/>
          </w:tcPr>
          <w:p w14:paraId="1D4981D5">
            <w:pPr>
              <w:spacing w:after="0" w:line="240" w:lineRule="auto"/>
            </w:pPr>
            <w:r>
              <w:rPr>
                <w:sz w:val="18"/>
              </w:rPr>
              <w:t>0.600</w:t>
            </w:r>
          </w:p>
        </w:tc>
        <w:tc>
          <w:tcPr>
            <w:tcW w:w="2520" w:type="dxa"/>
          </w:tcPr>
          <w:p w14:paraId="0D1C0965">
            <w:pPr>
              <w:spacing w:after="0" w:line="240" w:lineRule="auto"/>
            </w:pPr>
            <w:r>
              <w:rPr>
                <w:sz w:val="18"/>
              </w:rPr>
              <w:t>0.066073</w:t>
            </w:r>
          </w:p>
        </w:tc>
        <w:tc>
          <w:tcPr>
            <w:tcW w:w="2520" w:type="dxa"/>
          </w:tcPr>
          <w:p w14:paraId="7582BC67">
            <w:pPr>
              <w:spacing w:after="0" w:line="240" w:lineRule="auto"/>
            </w:pPr>
            <w:r>
              <w:rPr>
                <w:sz w:val="18"/>
              </w:rPr>
              <w:t>0.516512</w:t>
            </w:r>
          </w:p>
        </w:tc>
      </w:tr>
    </w:tbl>
    <w:p w14:paraId="5F992861">
      <w:pPr>
        <w:pStyle w:val="3"/>
      </w:pPr>
      <w:r>
        <w:t>g) Nhãn dự đoán, ma trận nhầm lẫn và chỉ số</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73E1D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ED13EDE">
            <w:pPr>
              <w:spacing w:after="0" w:line="240" w:lineRule="auto"/>
            </w:pPr>
            <w:r>
              <w:rPr>
                <w:b/>
                <w:sz w:val="16"/>
              </w:rPr>
              <w:t>STT</w:t>
            </w:r>
          </w:p>
        </w:tc>
        <w:tc>
          <w:tcPr>
            <w:tcW w:w="2016" w:type="dxa"/>
          </w:tcPr>
          <w:p w14:paraId="16DE723A">
            <w:pPr>
              <w:spacing w:after="0" w:line="240" w:lineRule="auto"/>
            </w:pPr>
            <w:r>
              <w:rPr>
                <w:b/>
                <w:sz w:val="16"/>
              </w:rPr>
              <w:t>x</w:t>
            </w:r>
          </w:p>
        </w:tc>
        <w:tc>
          <w:tcPr>
            <w:tcW w:w="2016" w:type="dxa"/>
          </w:tcPr>
          <w:p w14:paraId="281690D0">
            <w:pPr>
              <w:spacing w:after="0" w:line="240" w:lineRule="auto"/>
            </w:pPr>
            <w:r>
              <w:rPr>
                <w:b/>
                <w:sz w:val="16"/>
              </w:rPr>
              <w:t>Nhãn thật</w:t>
            </w:r>
          </w:p>
        </w:tc>
        <w:tc>
          <w:tcPr>
            <w:tcW w:w="2016" w:type="dxa"/>
          </w:tcPr>
          <w:p w14:paraId="6F8D5098">
            <w:pPr>
              <w:spacing w:after="0" w:line="240" w:lineRule="auto"/>
            </w:pPr>
            <w:r>
              <w:rPr>
                <w:b/>
                <w:sz w:val="16"/>
              </w:rPr>
              <w:t>Xác suất</w:t>
            </w:r>
          </w:p>
        </w:tc>
        <w:tc>
          <w:tcPr>
            <w:tcW w:w="2016" w:type="dxa"/>
          </w:tcPr>
          <w:p w14:paraId="13B1E695">
            <w:pPr>
              <w:spacing w:after="0" w:line="240" w:lineRule="auto"/>
            </w:pPr>
            <w:r>
              <w:rPr>
                <w:b/>
                <w:sz w:val="16"/>
              </w:rPr>
              <w:t>Nhãn dự đoán</w:t>
            </w:r>
          </w:p>
        </w:tc>
      </w:tr>
      <w:tr w14:paraId="27C2F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00E9034">
            <w:pPr>
              <w:spacing w:after="0" w:line="240" w:lineRule="auto"/>
            </w:pPr>
            <w:r>
              <w:rPr>
                <w:sz w:val="16"/>
              </w:rPr>
              <w:t>1</w:t>
            </w:r>
          </w:p>
        </w:tc>
        <w:tc>
          <w:tcPr>
            <w:tcW w:w="2016" w:type="dxa"/>
          </w:tcPr>
          <w:p w14:paraId="5BB19C61">
            <w:pPr>
              <w:spacing w:after="0" w:line="240" w:lineRule="auto"/>
            </w:pPr>
            <w:r>
              <w:rPr>
                <w:sz w:val="16"/>
              </w:rPr>
              <w:t>132</w:t>
            </w:r>
          </w:p>
        </w:tc>
        <w:tc>
          <w:tcPr>
            <w:tcW w:w="2016" w:type="dxa"/>
          </w:tcPr>
          <w:p w14:paraId="7A459D35">
            <w:pPr>
              <w:spacing w:after="0" w:line="240" w:lineRule="auto"/>
            </w:pPr>
            <w:r>
              <w:rPr>
                <w:sz w:val="16"/>
              </w:rPr>
              <w:t>1</w:t>
            </w:r>
          </w:p>
        </w:tc>
        <w:tc>
          <w:tcPr>
            <w:tcW w:w="2016" w:type="dxa"/>
          </w:tcPr>
          <w:p w14:paraId="6C87CD62">
            <w:pPr>
              <w:spacing w:after="0" w:line="240" w:lineRule="auto"/>
            </w:pPr>
            <w:r>
              <w:rPr>
                <w:sz w:val="16"/>
              </w:rPr>
              <w:t>0.5012</w:t>
            </w:r>
          </w:p>
        </w:tc>
        <w:tc>
          <w:tcPr>
            <w:tcW w:w="2016" w:type="dxa"/>
          </w:tcPr>
          <w:p w14:paraId="2E3F7C12">
            <w:pPr>
              <w:spacing w:after="0" w:line="240" w:lineRule="auto"/>
            </w:pPr>
            <w:r>
              <w:rPr>
                <w:sz w:val="16"/>
              </w:rPr>
              <w:t>1</w:t>
            </w:r>
          </w:p>
        </w:tc>
      </w:tr>
      <w:tr w14:paraId="2B2DE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4060DDA">
            <w:pPr>
              <w:spacing w:after="0" w:line="240" w:lineRule="auto"/>
            </w:pPr>
            <w:r>
              <w:rPr>
                <w:sz w:val="16"/>
              </w:rPr>
              <w:t>2</w:t>
            </w:r>
          </w:p>
        </w:tc>
        <w:tc>
          <w:tcPr>
            <w:tcW w:w="2016" w:type="dxa"/>
          </w:tcPr>
          <w:p w14:paraId="003FD9D6">
            <w:pPr>
              <w:spacing w:after="0" w:line="240" w:lineRule="auto"/>
            </w:pPr>
            <w:r>
              <w:rPr>
                <w:sz w:val="16"/>
              </w:rPr>
              <w:t>141</w:t>
            </w:r>
          </w:p>
        </w:tc>
        <w:tc>
          <w:tcPr>
            <w:tcW w:w="2016" w:type="dxa"/>
          </w:tcPr>
          <w:p w14:paraId="665B3AE6">
            <w:pPr>
              <w:spacing w:after="0" w:line="240" w:lineRule="auto"/>
            </w:pPr>
            <w:r>
              <w:rPr>
                <w:sz w:val="16"/>
              </w:rPr>
              <w:t>1</w:t>
            </w:r>
          </w:p>
        </w:tc>
        <w:tc>
          <w:tcPr>
            <w:tcW w:w="2016" w:type="dxa"/>
          </w:tcPr>
          <w:p w14:paraId="6F2D3896">
            <w:pPr>
              <w:spacing w:after="0" w:line="240" w:lineRule="auto"/>
            </w:pPr>
            <w:r>
              <w:rPr>
                <w:sz w:val="16"/>
              </w:rPr>
              <w:t>0.5061</w:t>
            </w:r>
          </w:p>
        </w:tc>
        <w:tc>
          <w:tcPr>
            <w:tcW w:w="2016" w:type="dxa"/>
          </w:tcPr>
          <w:p w14:paraId="6FD35D89">
            <w:pPr>
              <w:spacing w:after="0" w:line="240" w:lineRule="auto"/>
            </w:pPr>
            <w:r>
              <w:rPr>
                <w:sz w:val="16"/>
              </w:rPr>
              <w:t>1</w:t>
            </w:r>
          </w:p>
        </w:tc>
      </w:tr>
      <w:tr w14:paraId="72978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08FC7ED">
            <w:pPr>
              <w:spacing w:after="0" w:line="240" w:lineRule="auto"/>
            </w:pPr>
            <w:r>
              <w:rPr>
                <w:sz w:val="16"/>
              </w:rPr>
              <w:t>3</w:t>
            </w:r>
          </w:p>
        </w:tc>
        <w:tc>
          <w:tcPr>
            <w:tcW w:w="2016" w:type="dxa"/>
          </w:tcPr>
          <w:p w14:paraId="68E9D679">
            <w:pPr>
              <w:spacing w:after="0" w:line="240" w:lineRule="auto"/>
            </w:pPr>
            <w:r>
              <w:rPr>
                <w:sz w:val="16"/>
              </w:rPr>
              <w:t>88</w:t>
            </w:r>
          </w:p>
        </w:tc>
        <w:tc>
          <w:tcPr>
            <w:tcW w:w="2016" w:type="dxa"/>
          </w:tcPr>
          <w:p w14:paraId="25B39210">
            <w:pPr>
              <w:spacing w:after="0" w:line="240" w:lineRule="auto"/>
            </w:pPr>
            <w:r>
              <w:rPr>
                <w:sz w:val="16"/>
              </w:rPr>
              <w:t>0</w:t>
            </w:r>
          </w:p>
        </w:tc>
        <w:tc>
          <w:tcPr>
            <w:tcW w:w="2016" w:type="dxa"/>
          </w:tcPr>
          <w:p w14:paraId="0938B477">
            <w:pPr>
              <w:spacing w:after="0" w:line="240" w:lineRule="auto"/>
            </w:pPr>
            <w:r>
              <w:rPr>
                <w:sz w:val="16"/>
              </w:rPr>
              <w:t>0.4770</w:t>
            </w:r>
          </w:p>
        </w:tc>
        <w:tc>
          <w:tcPr>
            <w:tcW w:w="2016" w:type="dxa"/>
          </w:tcPr>
          <w:p w14:paraId="4DB303B2">
            <w:pPr>
              <w:spacing w:after="0" w:line="240" w:lineRule="auto"/>
            </w:pPr>
            <w:r>
              <w:rPr>
                <w:sz w:val="16"/>
              </w:rPr>
              <w:t>0</w:t>
            </w:r>
          </w:p>
        </w:tc>
      </w:tr>
      <w:tr w14:paraId="4381C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26C0B96">
            <w:pPr>
              <w:spacing w:after="0" w:line="240" w:lineRule="auto"/>
            </w:pPr>
            <w:r>
              <w:rPr>
                <w:sz w:val="16"/>
              </w:rPr>
              <w:t>4</w:t>
            </w:r>
          </w:p>
        </w:tc>
        <w:tc>
          <w:tcPr>
            <w:tcW w:w="2016" w:type="dxa"/>
          </w:tcPr>
          <w:p w14:paraId="6789EAA5">
            <w:pPr>
              <w:spacing w:after="0" w:line="240" w:lineRule="auto"/>
            </w:pPr>
            <w:r>
              <w:rPr>
                <w:sz w:val="16"/>
              </w:rPr>
              <w:t>154</w:t>
            </w:r>
          </w:p>
        </w:tc>
        <w:tc>
          <w:tcPr>
            <w:tcW w:w="2016" w:type="dxa"/>
          </w:tcPr>
          <w:p w14:paraId="111660F1">
            <w:pPr>
              <w:spacing w:after="0" w:line="240" w:lineRule="auto"/>
            </w:pPr>
            <w:r>
              <w:rPr>
                <w:sz w:val="16"/>
              </w:rPr>
              <w:t>1</w:t>
            </w:r>
          </w:p>
        </w:tc>
        <w:tc>
          <w:tcPr>
            <w:tcW w:w="2016" w:type="dxa"/>
          </w:tcPr>
          <w:p w14:paraId="5465BD86">
            <w:pPr>
              <w:spacing w:after="0" w:line="240" w:lineRule="auto"/>
            </w:pPr>
            <w:r>
              <w:rPr>
                <w:sz w:val="16"/>
              </w:rPr>
              <w:t>0.5132</w:t>
            </w:r>
          </w:p>
        </w:tc>
        <w:tc>
          <w:tcPr>
            <w:tcW w:w="2016" w:type="dxa"/>
          </w:tcPr>
          <w:p w14:paraId="5594B3A5">
            <w:pPr>
              <w:spacing w:after="0" w:line="240" w:lineRule="auto"/>
            </w:pPr>
            <w:r>
              <w:rPr>
                <w:sz w:val="16"/>
              </w:rPr>
              <w:t>1</w:t>
            </w:r>
          </w:p>
        </w:tc>
      </w:tr>
      <w:tr w14:paraId="2E738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791AAE4">
            <w:pPr>
              <w:spacing w:after="0" w:line="240" w:lineRule="auto"/>
            </w:pPr>
            <w:r>
              <w:rPr>
                <w:sz w:val="16"/>
              </w:rPr>
              <w:t>5</w:t>
            </w:r>
          </w:p>
        </w:tc>
        <w:tc>
          <w:tcPr>
            <w:tcW w:w="2016" w:type="dxa"/>
          </w:tcPr>
          <w:p w14:paraId="623EF6BA">
            <w:pPr>
              <w:spacing w:after="0" w:line="240" w:lineRule="auto"/>
            </w:pPr>
            <w:r>
              <w:rPr>
                <w:sz w:val="16"/>
              </w:rPr>
              <w:t>151</w:t>
            </w:r>
          </w:p>
        </w:tc>
        <w:tc>
          <w:tcPr>
            <w:tcW w:w="2016" w:type="dxa"/>
          </w:tcPr>
          <w:p w14:paraId="0E31B08D">
            <w:pPr>
              <w:spacing w:after="0" w:line="240" w:lineRule="auto"/>
            </w:pPr>
            <w:r>
              <w:rPr>
                <w:sz w:val="16"/>
              </w:rPr>
              <w:t>1</w:t>
            </w:r>
          </w:p>
        </w:tc>
        <w:tc>
          <w:tcPr>
            <w:tcW w:w="2016" w:type="dxa"/>
          </w:tcPr>
          <w:p w14:paraId="18B1B65C">
            <w:pPr>
              <w:spacing w:after="0" w:line="240" w:lineRule="auto"/>
            </w:pPr>
            <w:r>
              <w:rPr>
                <w:sz w:val="16"/>
              </w:rPr>
              <w:t>0.5116</w:t>
            </w:r>
          </w:p>
        </w:tc>
        <w:tc>
          <w:tcPr>
            <w:tcW w:w="2016" w:type="dxa"/>
          </w:tcPr>
          <w:p w14:paraId="0789128B">
            <w:pPr>
              <w:spacing w:after="0" w:line="240" w:lineRule="auto"/>
            </w:pPr>
            <w:r>
              <w:rPr>
                <w:sz w:val="16"/>
              </w:rPr>
              <w:t>1</w:t>
            </w:r>
          </w:p>
        </w:tc>
      </w:tr>
      <w:tr w14:paraId="70ED9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0E9CF56">
            <w:pPr>
              <w:spacing w:after="0" w:line="240" w:lineRule="auto"/>
            </w:pPr>
            <w:r>
              <w:rPr>
                <w:sz w:val="16"/>
              </w:rPr>
              <w:t>6</w:t>
            </w:r>
          </w:p>
        </w:tc>
        <w:tc>
          <w:tcPr>
            <w:tcW w:w="2016" w:type="dxa"/>
          </w:tcPr>
          <w:p w14:paraId="308E4B2D">
            <w:pPr>
              <w:spacing w:after="0" w:line="240" w:lineRule="auto"/>
            </w:pPr>
            <w:r>
              <w:rPr>
                <w:sz w:val="16"/>
              </w:rPr>
              <w:t>102</w:t>
            </w:r>
          </w:p>
        </w:tc>
        <w:tc>
          <w:tcPr>
            <w:tcW w:w="2016" w:type="dxa"/>
          </w:tcPr>
          <w:p w14:paraId="44D21A72">
            <w:pPr>
              <w:spacing w:after="0" w:line="240" w:lineRule="auto"/>
            </w:pPr>
            <w:r>
              <w:rPr>
                <w:sz w:val="16"/>
              </w:rPr>
              <w:t>0</w:t>
            </w:r>
          </w:p>
        </w:tc>
        <w:tc>
          <w:tcPr>
            <w:tcW w:w="2016" w:type="dxa"/>
          </w:tcPr>
          <w:p w14:paraId="1E215041">
            <w:pPr>
              <w:spacing w:after="0" w:line="240" w:lineRule="auto"/>
            </w:pPr>
            <w:r>
              <w:rPr>
                <w:sz w:val="16"/>
              </w:rPr>
              <w:t>0.4847</w:t>
            </w:r>
          </w:p>
        </w:tc>
        <w:tc>
          <w:tcPr>
            <w:tcW w:w="2016" w:type="dxa"/>
          </w:tcPr>
          <w:p w14:paraId="07B1D43F">
            <w:pPr>
              <w:spacing w:after="0" w:line="240" w:lineRule="auto"/>
            </w:pPr>
            <w:r>
              <w:rPr>
                <w:sz w:val="16"/>
              </w:rPr>
              <w:t>0</w:t>
            </w:r>
          </w:p>
        </w:tc>
      </w:tr>
      <w:tr w14:paraId="66CEB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6D6AA04">
            <w:pPr>
              <w:spacing w:after="0" w:line="240" w:lineRule="auto"/>
            </w:pPr>
            <w:r>
              <w:rPr>
                <w:sz w:val="16"/>
              </w:rPr>
              <w:t>7</w:t>
            </w:r>
          </w:p>
        </w:tc>
        <w:tc>
          <w:tcPr>
            <w:tcW w:w="2016" w:type="dxa"/>
          </w:tcPr>
          <w:p w14:paraId="28DD9747">
            <w:pPr>
              <w:spacing w:after="0" w:line="240" w:lineRule="auto"/>
            </w:pPr>
            <w:r>
              <w:rPr>
                <w:sz w:val="16"/>
              </w:rPr>
              <w:t>119</w:t>
            </w:r>
          </w:p>
        </w:tc>
        <w:tc>
          <w:tcPr>
            <w:tcW w:w="2016" w:type="dxa"/>
          </w:tcPr>
          <w:p w14:paraId="7A398D21">
            <w:pPr>
              <w:spacing w:after="0" w:line="240" w:lineRule="auto"/>
            </w:pPr>
            <w:r>
              <w:rPr>
                <w:sz w:val="16"/>
              </w:rPr>
              <w:t>0</w:t>
            </w:r>
          </w:p>
        </w:tc>
        <w:tc>
          <w:tcPr>
            <w:tcW w:w="2016" w:type="dxa"/>
          </w:tcPr>
          <w:p w14:paraId="7747ADA5">
            <w:pPr>
              <w:spacing w:after="0" w:line="240" w:lineRule="auto"/>
            </w:pPr>
            <w:r>
              <w:rPr>
                <w:sz w:val="16"/>
              </w:rPr>
              <w:t>0.4940</w:t>
            </w:r>
          </w:p>
        </w:tc>
        <w:tc>
          <w:tcPr>
            <w:tcW w:w="2016" w:type="dxa"/>
          </w:tcPr>
          <w:p w14:paraId="294669CF">
            <w:pPr>
              <w:spacing w:after="0" w:line="240" w:lineRule="auto"/>
            </w:pPr>
            <w:r>
              <w:rPr>
                <w:sz w:val="16"/>
              </w:rPr>
              <w:t>0</w:t>
            </w:r>
          </w:p>
        </w:tc>
      </w:tr>
      <w:tr w14:paraId="64307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AD3450E">
            <w:pPr>
              <w:spacing w:after="0" w:line="240" w:lineRule="auto"/>
            </w:pPr>
            <w:r>
              <w:rPr>
                <w:sz w:val="16"/>
              </w:rPr>
              <w:t>8</w:t>
            </w:r>
          </w:p>
        </w:tc>
        <w:tc>
          <w:tcPr>
            <w:tcW w:w="2016" w:type="dxa"/>
          </w:tcPr>
          <w:p w14:paraId="1C0C4CA4">
            <w:pPr>
              <w:spacing w:after="0" w:line="240" w:lineRule="auto"/>
            </w:pPr>
            <w:r>
              <w:rPr>
                <w:sz w:val="16"/>
              </w:rPr>
              <w:t>106</w:t>
            </w:r>
          </w:p>
        </w:tc>
        <w:tc>
          <w:tcPr>
            <w:tcW w:w="2016" w:type="dxa"/>
          </w:tcPr>
          <w:p w14:paraId="01AE36C8">
            <w:pPr>
              <w:spacing w:after="0" w:line="240" w:lineRule="auto"/>
            </w:pPr>
            <w:r>
              <w:rPr>
                <w:sz w:val="16"/>
              </w:rPr>
              <w:t>0</w:t>
            </w:r>
          </w:p>
        </w:tc>
        <w:tc>
          <w:tcPr>
            <w:tcW w:w="2016" w:type="dxa"/>
          </w:tcPr>
          <w:p w14:paraId="4D465DAF">
            <w:pPr>
              <w:spacing w:after="0" w:line="240" w:lineRule="auto"/>
            </w:pPr>
            <w:r>
              <w:rPr>
                <w:sz w:val="16"/>
              </w:rPr>
              <w:t>0.4869</w:t>
            </w:r>
          </w:p>
        </w:tc>
        <w:tc>
          <w:tcPr>
            <w:tcW w:w="2016" w:type="dxa"/>
          </w:tcPr>
          <w:p w14:paraId="6B059F6B">
            <w:pPr>
              <w:spacing w:after="0" w:line="240" w:lineRule="auto"/>
            </w:pPr>
            <w:r>
              <w:rPr>
                <w:sz w:val="16"/>
              </w:rPr>
              <w:t>0</w:t>
            </w:r>
          </w:p>
        </w:tc>
      </w:tr>
      <w:tr w14:paraId="44559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D775FDF">
            <w:pPr>
              <w:spacing w:after="0" w:line="240" w:lineRule="auto"/>
            </w:pPr>
            <w:r>
              <w:rPr>
                <w:sz w:val="16"/>
              </w:rPr>
              <w:t>9</w:t>
            </w:r>
          </w:p>
        </w:tc>
        <w:tc>
          <w:tcPr>
            <w:tcW w:w="2016" w:type="dxa"/>
          </w:tcPr>
          <w:p w14:paraId="7E121948">
            <w:pPr>
              <w:spacing w:after="0" w:line="240" w:lineRule="auto"/>
            </w:pPr>
            <w:r>
              <w:rPr>
                <w:sz w:val="16"/>
              </w:rPr>
              <w:t>102</w:t>
            </w:r>
          </w:p>
        </w:tc>
        <w:tc>
          <w:tcPr>
            <w:tcW w:w="2016" w:type="dxa"/>
          </w:tcPr>
          <w:p w14:paraId="328E930E">
            <w:pPr>
              <w:spacing w:after="0" w:line="240" w:lineRule="auto"/>
            </w:pPr>
            <w:r>
              <w:rPr>
                <w:sz w:val="16"/>
              </w:rPr>
              <w:t>0</w:t>
            </w:r>
          </w:p>
        </w:tc>
        <w:tc>
          <w:tcPr>
            <w:tcW w:w="2016" w:type="dxa"/>
          </w:tcPr>
          <w:p w14:paraId="673DFE51">
            <w:pPr>
              <w:spacing w:after="0" w:line="240" w:lineRule="auto"/>
            </w:pPr>
            <w:r>
              <w:rPr>
                <w:sz w:val="16"/>
              </w:rPr>
              <w:t>0.4847</w:t>
            </w:r>
          </w:p>
        </w:tc>
        <w:tc>
          <w:tcPr>
            <w:tcW w:w="2016" w:type="dxa"/>
          </w:tcPr>
          <w:p w14:paraId="4ED8BDE9">
            <w:pPr>
              <w:spacing w:after="0" w:line="240" w:lineRule="auto"/>
            </w:pPr>
            <w:r>
              <w:rPr>
                <w:sz w:val="16"/>
              </w:rPr>
              <w:t>0</w:t>
            </w:r>
          </w:p>
        </w:tc>
      </w:tr>
      <w:tr w14:paraId="55FBB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6514981">
            <w:pPr>
              <w:spacing w:after="0" w:line="240" w:lineRule="auto"/>
            </w:pPr>
            <w:r>
              <w:rPr>
                <w:sz w:val="16"/>
              </w:rPr>
              <w:t>10</w:t>
            </w:r>
          </w:p>
        </w:tc>
        <w:tc>
          <w:tcPr>
            <w:tcW w:w="2016" w:type="dxa"/>
          </w:tcPr>
          <w:p w14:paraId="1080D15B">
            <w:pPr>
              <w:spacing w:after="0" w:line="240" w:lineRule="auto"/>
            </w:pPr>
            <w:r>
              <w:rPr>
                <w:sz w:val="16"/>
              </w:rPr>
              <w:t>143</w:t>
            </w:r>
          </w:p>
        </w:tc>
        <w:tc>
          <w:tcPr>
            <w:tcW w:w="2016" w:type="dxa"/>
          </w:tcPr>
          <w:p w14:paraId="7D512B11">
            <w:pPr>
              <w:spacing w:after="0" w:line="240" w:lineRule="auto"/>
            </w:pPr>
            <w:r>
              <w:rPr>
                <w:sz w:val="16"/>
              </w:rPr>
              <w:t>1</w:t>
            </w:r>
          </w:p>
        </w:tc>
        <w:tc>
          <w:tcPr>
            <w:tcW w:w="2016" w:type="dxa"/>
          </w:tcPr>
          <w:p w14:paraId="64CAC072">
            <w:pPr>
              <w:spacing w:after="0" w:line="240" w:lineRule="auto"/>
            </w:pPr>
            <w:r>
              <w:rPr>
                <w:sz w:val="16"/>
              </w:rPr>
              <w:t>0.5072</w:t>
            </w:r>
          </w:p>
        </w:tc>
        <w:tc>
          <w:tcPr>
            <w:tcW w:w="2016" w:type="dxa"/>
          </w:tcPr>
          <w:p w14:paraId="5F356BB1">
            <w:pPr>
              <w:spacing w:after="0" w:line="240" w:lineRule="auto"/>
            </w:pPr>
            <w:r>
              <w:rPr>
                <w:sz w:val="16"/>
              </w:rPr>
              <w:t>1</w:t>
            </w:r>
          </w:p>
        </w:tc>
      </w:tr>
      <w:tr w14:paraId="40B81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7DB8827">
            <w:pPr>
              <w:spacing w:after="0" w:line="240" w:lineRule="auto"/>
            </w:pPr>
            <w:r>
              <w:rPr>
                <w:sz w:val="16"/>
              </w:rPr>
              <w:t>11</w:t>
            </w:r>
          </w:p>
        </w:tc>
        <w:tc>
          <w:tcPr>
            <w:tcW w:w="2016" w:type="dxa"/>
          </w:tcPr>
          <w:p w14:paraId="7266EB38">
            <w:pPr>
              <w:spacing w:after="0" w:line="240" w:lineRule="auto"/>
            </w:pPr>
            <w:r>
              <w:rPr>
                <w:sz w:val="16"/>
              </w:rPr>
              <w:t>76</w:t>
            </w:r>
          </w:p>
        </w:tc>
        <w:tc>
          <w:tcPr>
            <w:tcW w:w="2016" w:type="dxa"/>
          </w:tcPr>
          <w:p w14:paraId="017EEDE7">
            <w:pPr>
              <w:spacing w:after="0" w:line="240" w:lineRule="auto"/>
            </w:pPr>
            <w:r>
              <w:rPr>
                <w:sz w:val="16"/>
              </w:rPr>
              <w:t>0</w:t>
            </w:r>
          </w:p>
        </w:tc>
        <w:tc>
          <w:tcPr>
            <w:tcW w:w="2016" w:type="dxa"/>
          </w:tcPr>
          <w:p w14:paraId="0D0394CE">
            <w:pPr>
              <w:spacing w:after="0" w:line="240" w:lineRule="auto"/>
            </w:pPr>
            <w:r>
              <w:rPr>
                <w:sz w:val="16"/>
              </w:rPr>
              <w:t>0.4705</w:t>
            </w:r>
          </w:p>
        </w:tc>
        <w:tc>
          <w:tcPr>
            <w:tcW w:w="2016" w:type="dxa"/>
          </w:tcPr>
          <w:p w14:paraId="15EE04D4">
            <w:pPr>
              <w:spacing w:after="0" w:line="240" w:lineRule="auto"/>
            </w:pPr>
            <w:r>
              <w:rPr>
                <w:sz w:val="16"/>
              </w:rPr>
              <w:t>0</w:t>
            </w:r>
          </w:p>
        </w:tc>
      </w:tr>
      <w:tr w14:paraId="39EC7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2ECA2A1">
            <w:pPr>
              <w:spacing w:after="0" w:line="240" w:lineRule="auto"/>
            </w:pPr>
            <w:r>
              <w:rPr>
                <w:sz w:val="16"/>
              </w:rPr>
              <w:t>12</w:t>
            </w:r>
          </w:p>
        </w:tc>
        <w:tc>
          <w:tcPr>
            <w:tcW w:w="2016" w:type="dxa"/>
          </w:tcPr>
          <w:p w14:paraId="1945879A">
            <w:pPr>
              <w:spacing w:after="0" w:line="240" w:lineRule="auto"/>
            </w:pPr>
            <w:r>
              <w:rPr>
                <w:sz w:val="16"/>
              </w:rPr>
              <w:t>168</w:t>
            </w:r>
          </w:p>
        </w:tc>
        <w:tc>
          <w:tcPr>
            <w:tcW w:w="2016" w:type="dxa"/>
          </w:tcPr>
          <w:p w14:paraId="490A0FD3">
            <w:pPr>
              <w:spacing w:after="0" w:line="240" w:lineRule="auto"/>
            </w:pPr>
            <w:r>
              <w:rPr>
                <w:sz w:val="16"/>
              </w:rPr>
              <w:t>1</w:t>
            </w:r>
          </w:p>
        </w:tc>
        <w:tc>
          <w:tcPr>
            <w:tcW w:w="2016" w:type="dxa"/>
          </w:tcPr>
          <w:p w14:paraId="7A33FF5A">
            <w:pPr>
              <w:spacing w:after="0" w:line="240" w:lineRule="auto"/>
            </w:pPr>
            <w:r>
              <w:rPr>
                <w:sz w:val="16"/>
              </w:rPr>
              <w:t>0.5209</w:t>
            </w:r>
          </w:p>
        </w:tc>
        <w:tc>
          <w:tcPr>
            <w:tcW w:w="2016" w:type="dxa"/>
          </w:tcPr>
          <w:p w14:paraId="50452462">
            <w:pPr>
              <w:spacing w:after="0" w:line="240" w:lineRule="auto"/>
            </w:pPr>
            <w:r>
              <w:rPr>
                <w:sz w:val="16"/>
              </w:rPr>
              <w:t>1</w:t>
            </w:r>
          </w:p>
        </w:tc>
      </w:tr>
      <w:tr w14:paraId="42494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876E312">
            <w:pPr>
              <w:spacing w:after="0" w:line="240" w:lineRule="auto"/>
            </w:pPr>
            <w:r>
              <w:rPr>
                <w:sz w:val="16"/>
              </w:rPr>
              <w:t>13</w:t>
            </w:r>
          </w:p>
        </w:tc>
        <w:tc>
          <w:tcPr>
            <w:tcW w:w="2016" w:type="dxa"/>
          </w:tcPr>
          <w:p w14:paraId="0EB83CD9">
            <w:pPr>
              <w:spacing w:after="0" w:line="240" w:lineRule="auto"/>
            </w:pPr>
            <w:r>
              <w:rPr>
                <w:sz w:val="16"/>
              </w:rPr>
              <w:t>94</w:t>
            </w:r>
          </w:p>
        </w:tc>
        <w:tc>
          <w:tcPr>
            <w:tcW w:w="2016" w:type="dxa"/>
          </w:tcPr>
          <w:p w14:paraId="073D61BD">
            <w:pPr>
              <w:spacing w:after="0" w:line="240" w:lineRule="auto"/>
            </w:pPr>
            <w:r>
              <w:rPr>
                <w:sz w:val="16"/>
              </w:rPr>
              <w:t>0</w:t>
            </w:r>
          </w:p>
        </w:tc>
        <w:tc>
          <w:tcPr>
            <w:tcW w:w="2016" w:type="dxa"/>
          </w:tcPr>
          <w:p w14:paraId="75E15773">
            <w:pPr>
              <w:spacing w:after="0" w:line="240" w:lineRule="auto"/>
            </w:pPr>
            <w:r>
              <w:rPr>
                <w:sz w:val="16"/>
              </w:rPr>
              <w:t>0.4803</w:t>
            </w:r>
          </w:p>
        </w:tc>
        <w:tc>
          <w:tcPr>
            <w:tcW w:w="2016" w:type="dxa"/>
          </w:tcPr>
          <w:p w14:paraId="7B925B46">
            <w:pPr>
              <w:spacing w:after="0" w:line="240" w:lineRule="auto"/>
            </w:pPr>
            <w:r>
              <w:rPr>
                <w:sz w:val="16"/>
              </w:rPr>
              <w:t>0</w:t>
            </w:r>
          </w:p>
        </w:tc>
      </w:tr>
      <w:tr w14:paraId="04868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7F2282A">
            <w:pPr>
              <w:spacing w:after="0" w:line="240" w:lineRule="auto"/>
            </w:pPr>
            <w:r>
              <w:rPr>
                <w:sz w:val="16"/>
              </w:rPr>
              <w:t>14</w:t>
            </w:r>
          </w:p>
        </w:tc>
        <w:tc>
          <w:tcPr>
            <w:tcW w:w="2016" w:type="dxa"/>
          </w:tcPr>
          <w:p w14:paraId="6F9B60EA">
            <w:pPr>
              <w:spacing w:after="0" w:line="240" w:lineRule="auto"/>
            </w:pPr>
            <w:r>
              <w:rPr>
                <w:sz w:val="16"/>
              </w:rPr>
              <w:t>186</w:t>
            </w:r>
          </w:p>
        </w:tc>
        <w:tc>
          <w:tcPr>
            <w:tcW w:w="2016" w:type="dxa"/>
          </w:tcPr>
          <w:p w14:paraId="248FC3FE">
            <w:pPr>
              <w:spacing w:after="0" w:line="240" w:lineRule="auto"/>
            </w:pPr>
            <w:r>
              <w:rPr>
                <w:sz w:val="16"/>
              </w:rPr>
              <w:t>1</w:t>
            </w:r>
          </w:p>
        </w:tc>
        <w:tc>
          <w:tcPr>
            <w:tcW w:w="2016" w:type="dxa"/>
          </w:tcPr>
          <w:p w14:paraId="616F054E">
            <w:pPr>
              <w:spacing w:after="0" w:line="240" w:lineRule="auto"/>
            </w:pPr>
            <w:r>
              <w:rPr>
                <w:sz w:val="16"/>
              </w:rPr>
              <w:t>0.5307</w:t>
            </w:r>
          </w:p>
        </w:tc>
        <w:tc>
          <w:tcPr>
            <w:tcW w:w="2016" w:type="dxa"/>
          </w:tcPr>
          <w:p w14:paraId="08156A69">
            <w:pPr>
              <w:spacing w:after="0" w:line="240" w:lineRule="auto"/>
            </w:pPr>
            <w:r>
              <w:rPr>
                <w:sz w:val="16"/>
              </w:rPr>
              <w:t>1</w:t>
            </w:r>
          </w:p>
        </w:tc>
      </w:tr>
    </w:tbl>
    <w:p w14:paraId="6F56B6A8">
      <w:r>
        <w:rPr>
          <w:b w:val="0"/>
          <w:i w:val="0"/>
        </w:rPr>
        <w:t>Ma trận nhầm lẫn (hàng = nhãn thật, cột = nhãn dự đoán):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31F36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116B358">
            <w:pPr>
              <w:spacing w:after="0" w:line="240" w:lineRule="auto"/>
            </w:pPr>
          </w:p>
        </w:tc>
        <w:tc>
          <w:tcPr>
            <w:tcW w:w="3360" w:type="dxa"/>
          </w:tcPr>
          <w:p w14:paraId="6449808D">
            <w:pPr>
              <w:spacing w:after="0" w:line="240" w:lineRule="auto"/>
            </w:pPr>
            <w:r>
              <w:rPr>
                <w:b/>
                <w:sz w:val="18"/>
              </w:rPr>
              <w:t>Dự đoán 0</w:t>
            </w:r>
          </w:p>
        </w:tc>
        <w:tc>
          <w:tcPr>
            <w:tcW w:w="3360" w:type="dxa"/>
          </w:tcPr>
          <w:p w14:paraId="23402DC4">
            <w:pPr>
              <w:spacing w:after="0" w:line="240" w:lineRule="auto"/>
            </w:pPr>
            <w:r>
              <w:rPr>
                <w:b/>
                <w:sz w:val="18"/>
              </w:rPr>
              <w:t>Dự đoán 1</w:t>
            </w:r>
          </w:p>
        </w:tc>
      </w:tr>
      <w:tr w14:paraId="2BA94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868B7A1">
            <w:pPr>
              <w:spacing w:after="0" w:line="240" w:lineRule="auto"/>
            </w:pPr>
            <w:r>
              <w:rPr>
                <w:sz w:val="18"/>
              </w:rPr>
              <w:t>Thật 0 (B)</w:t>
            </w:r>
          </w:p>
        </w:tc>
        <w:tc>
          <w:tcPr>
            <w:tcW w:w="3360" w:type="dxa"/>
          </w:tcPr>
          <w:p w14:paraId="263858E6">
            <w:pPr>
              <w:spacing w:after="0" w:line="240" w:lineRule="auto"/>
            </w:pPr>
            <w:r>
              <w:rPr>
                <w:sz w:val="18"/>
              </w:rPr>
              <w:t>7</w:t>
            </w:r>
          </w:p>
        </w:tc>
        <w:tc>
          <w:tcPr>
            <w:tcW w:w="3360" w:type="dxa"/>
          </w:tcPr>
          <w:p w14:paraId="55B8D832">
            <w:pPr>
              <w:spacing w:after="0" w:line="240" w:lineRule="auto"/>
            </w:pPr>
            <w:r>
              <w:rPr>
                <w:sz w:val="18"/>
              </w:rPr>
              <w:t>0</w:t>
            </w:r>
          </w:p>
        </w:tc>
      </w:tr>
      <w:tr w14:paraId="3B601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96319BB">
            <w:pPr>
              <w:spacing w:after="0" w:line="240" w:lineRule="auto"/>
            </w:pPr>
            <w:r>
              <w:rPr>
                <w:sz w:val="18"/>
              </w:rPr>
              <w:t>Thật 1 (G)</w:t>
            </w:r>
          </w:p>
        </w:tc>
        <w:tc>
          <w:tcPr>
            <w:tcW w:w="3360" w:type="dxa"/>
          </w:tcPr>
          <w:p w14:paraId="04B8F453">
            <w:pPr>
              <w:spacing w:after="0" w:line="240" w:lineRule="auto"/>
            </w:pPr>
            <w:r>
              <w:rPr>
                <w:sz w:val="18"/>
              </w:rPr>
              <w:t>0</w:t>
            </w:r>
          </w:p>
        </w:tc>
        <w:tc>
          <w:tcPr>
            <w:tcW w:w="3360" w:type="dxa"/>
          </w:tcPr>
          <w:p w14:paraId="076B7702">
            <w:pPr>
              <w:spacing w:after="0" w:line="240" w:lineRule="auto"/>
            </w:pPr>
            <w:r>
              <w:rPr>
                <w:sz w:val="18"/>
              </w:rPr>
              <w:t>7</w:t>
            </w:r>
          </w:p>
        </w:tc>
      </w:tr>
    </w:tbl>
    <w:p w14:paraId="284845F5">
      <w:r>
        <w:rPr>
          <w:b w:val="0"/>
          <w:i w:val="0"/>
        </w:rPr>
        <w:t>TP=7, TN=7, FP=0, FN=0. Accuracy=(TP+TN)/14=1.0000; Precision=TP/(TP+FP)=1.0000; Recall=TP/(TP+FN)=1.0000; F1=2PR/(P+R)=1.0000.</w:t>
      </w:r>
    </w:p>
    <w:p w14:paraId="48636138">
      <w:r>
        <w:rPr>
          <w:b w:val="0"/>
          <w:i w:val="0"/>
        </w:rPr>
        <w:t>Lưu ý: các chỉ số hoàn hảo ở đây chỉ phản ánh 14 mẫu và đúng mô hình sau hai bước cập nhật; không bảo đảm hiệu quả tổng quát trên dữ liệu mới.</w:t>
      </w:r>
    </w:p>
    <w:p w14:paraId="28C3D11D">
      <w:pPr>
        <w:pStyle w:val="3"/>
      </w:pPr>
      <w:r>
        <w:t>h) Decision Boundary và đường Sigmoid</w:t>
      </w:r>
    </w:p>
    <w:p w14:paraId="1EAFD106">
      <w:r>
        <w:rPr>
          <w:b w:val="0"/>
          <w:i w:val="0"/>
        </w:rPr>
        <w:t>Tại ngưỡng 0.5, σ(z)=0.5 khi z=0. Do đó wx′+b=0 ⇒ x′=−b/w. Quy đổi về thời lượng gốc: x=130−50b/w.</w:t>
      </w:r>
    </w:p>
    <w:p w14:paraId="342DB2CB">
      <w:r>
        <w:rPr>
          <w:b w:val="0"/>
          <w:i w:val="0"/>
        </w:rPr>
        <w:t>Với w=0.109738, b=0.000230, ranh giới theo hai lần cập nhật là x≈129.895 phút. Điểm dự đoán đúng nhãn tại cả 14 mẫu.</w:t>
      </w:r>
    </w:p>
    <w:p w14:paraId="47DF3A34">
      <w:r>
        <w:drawing>
          <wp:inline distT="0" distB="0" distL="114300" distR="114300">
            <wp:extent cx="5669280" cy="323913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669280" cy="3239589"/>
                    </a:xfrm>
                    <a:prstGeom prst="rect">
                      <a:avLst/>
                    </a:prstGeom>
                  </pic:spPr>
                </pic:pic>
              </a:graphicData>
            </a:graphic>
          </wp:inline>
        </w:drawing>
      </w:r>
    </w:p>
    <w:p w14:paraId="3D3CC181">
      <w:pPr>
        <w:pStyle w:val="3"/>
      </w:pPr>
      <w:r>
        <w:t>i) Đồ thị tính toán cho một mẫu</w:t>
      </w:r>
    </w:p>
    <w:p w14:paraId="07EC5A89">
      <w:r>
        <w:rPr>
          <w:b w:val="0"/>
          <w:i w:val="0"/>
        </w:rPr>
        <w:t>Forward pass: x′, w, b → z=wx′+b → ŷ=σ(z) → ℓ=−[y ln ŷ+(1−y)ln(1−ŷ)].</w:t>
      </w:r>
    </w:p>
    <w:p w14:paraId="3B116BC3">
      <w:r>
        <w:rPr>
          <w:b w:val="0"/>
          <w:i w:val="0"/>
        </w:rPr>
        <w:t>Backward pass: ∂ℓ/∂z=ŷ−y; ∂ℓ/∂w=(ŷ−y)x′; ∂ℓ/∂b=ŷ−y. Với batch 14 mẫu, cộng các gradient rồi chia cho 14.</w:t>
      </w:r>
    </w:p>
    <w:p w14:paraId="12FA9F2C">
      <w:pPr>
        <w:pStyle w:val="3"/>
      </w:pPr>
      <w:r>
        <w:t>j) Chương trình Python huấn luyện 1.000 lần và so sánh</w:t>
      </w:r>
    </w:p>
    <w:p w14:paraId="6D08537F">
      <w:r>
        <w:rPr>
          <w:b w:val="0"/>
          <w:i w:val="0"/>
        </w:rPr>
        <w:t>Mã NumPy sau sử dụng cùng dữ liệu, chuẩn hóa, khởi tạo w=b=0 và tốc độ học α=0.2:</w:t>
      </w:r>
    </w:p>
    <w:p w14:paraId="3DB585A7">
      <w:r>
        <w:rPr>
          <w:rFonts w:ascii="Consolas" w:hAnsi="Consolas"/>
          <w:sz w:val="16"/>
        </w:rPr>
        <w:t>import numpy as np</w:t>
      </w:r>
      <w:r>
        <w:rPr>
          <w:rFonts w:ascii="Consolas" w:hAnsi="Consolas"/>
          <w:sz w:val="16"/>
        </w:rPr>
        <w:br w:type="textWrapping"/>
      </w:r>
      <w:r>
        <w:rPr>
          <w:rFonts w:ascii="Consolas" w:hAnsi="Consolas"/>
          <w:sz w:val="16"/>
        </w:rPr>
        <w:t>import matplotlib.pyplot as plt</w:t>
      </w:r>
      <w:r>
        <w:rPr>
          <w:rFonts w:ascii="Consolas" w:hAnsi="Consolas"/>
          <w:sz w:val="16"/>
        </w:rPr>
        <w:br w:type="textWrapping"/>
      </w:r>
      <w:r>
        <w:rPr>
          <w:rFonts w:ascii="Consolas" w:hAnsi="Consolas"/>
          <w:sz w:val="16"/>
        </w:rPr>
        <w:br w:type="textWrapping"/>
      </w:r>
      <w:r>
        <w:rPr>
          <w:rFonts w:ascii="Consolas" w:hAnsi="Consolas"/>
          <w:sz w:val="16"/>
        </w:rPr>
        <w:t>x = np.array([132,141,88,154,151,102,119,106,102,143,76,168,94,186], dtype=float)</w:t>
      </w:r>
      <w:r>
        <w:rPr>
          <w:rFonts w:ascii="Consolas" w:hAnsi="Consolas"/>
          <w:sz w:val="16"/>
        </w:rPr>
        <w:br w:type="textWrapping"/>
      </w:r>
      <w:r>
        <w:rPr>
          <w:rFonts w:ascii="Consolas" w:hAnsi="Consolas"/>
          <w:sz w:val="16"/>
        </w:rPr>
        <w:t>y = np.array([1,1,0,1,1,0,0,0,0,1,0,1,0,1], dtype=float)</w:t>
      </w:r>
      <w:r>
        <w:rPr>
          <w:rFonts w:ascii="Consolas" w:hAnsi="Consolas"/>
          <w:sz w:val="16"/>
        </w:rPr>
        <w:br w:type="textWrapping"/>
      </w:r>
      <w:r>
        <w:rPr>
          <w:rFonts w:ascii="Consolas" w:hAnsi="Consolas"/>
          <w:sz w:val="16"/>
        </w:rPr>
        <w:t>xn = (x - 130) / 50</w:t>
      </w:r>
      <w:r>
        <w:rPr>
          <w:rFonts w:ascii="Consolas" w:hAnsi="Consolas"/>
          <w:sz w:val="16"/>
        </w:rPr>
        <w:br w:type="textWrapping"/>
      </w:r>
      <w:r>
        <w:rPr>
          <w:rFonts w:ascii="Consolas" w:hAnsi="Consolas"/>
          <w:sz w:val="16"/>
        </w:rPr>
        <w:t>sigmoid = lambda z: 1 / (1 + np.exp(-z))</w:t>
      </w:r>
      <w:r>
        <w:rPr>
          <w:rFonts w:ascii="Consolas" w:hAnsi="Consolas"/>
          <w:sz w:val="16"/>
        </w:rPr>
        <w:br w:type="textWrapping"/>
      </w:r>
      <w:r>
        <w:rPr>
          <w:rFonts w:ascii="Consolas" w:hAnsi="Consolas"/>
          <w:sz w:val="16"/>
        </w:rPr>
        <w:br w:type="textWrapping"/>
      </w:r>
      <w:r>
        <w:rPr>
          <w:rFonts w:ascii="Consolas" w:hAnsi="Consolas"/>
          <w:sz w:val="16"/>
        </w:rPr>
        <w:t>w, b, alpha = 0.0, 0.0, 0.2</w:t>
      </w:r>
      <w:r>
        <w:rPr>
          <w:rFonts w:ascii="Consolas" w:hAnsi="Consolas"/>
          <w:sz w:val="16"/>
        </w:rPr>
        <w:br w:type="textWrapping"/>
      </w:r>
      <w:r>
        <w:rPr>
          <w:rFonts w:ascii="Consolas" w:hAnsi="Consolas"/>
          <w:sz w:val="16"/>
        </w:rPr>
        <w:t>losses = []</w:t>
      </w:r>
      <w:r>
        <w:rPr>
          <w:rFonts w:ascii="Consolas" w:hAnsi="Consolas"/>
          <w:sz w:val="16"/>
        </w:rPr>
        <w:br w:type="textWrapping"/>
      </w:r>
      <w:r>
        <w:rPr>
          <w:rFonts w:ascii="Consolas" w:hAnsi="Consolas"/>
          <w:sz w:val="16"/>
        </w:rPr>
        <w:t>for _ in range(1000):</w:t>
      </w:r>
      <w:r>
        <w:rPr>
          <w:rFonts w:ascii="Consolas" w:hAnsi="Consolas"/>
          <w:sz w:val="16"/>
        </w:rPr>
        <w:br w:type="textWrapping"/>
      </w:r>
      <w:r>
        <w:rPr>
          <w:rFonts w:ascii="Consolas" w:hAnsi="Consolas"/>
          <w:sz w:val="16"/>
        </w:rPr>
        <w:t xml:space="preserve">    p = sigmoid(w*xn + b)</w:t>
      </w:r>
      <w:r>
        <w:rPr>
          <w:rFonts w:ascii="Consolas" w:hAnsi="Consolas"/>
          <w:sz w:val="16"/>
        </w:rPr>
        <w:br w:type="textWrapping"/>
      </w:r>
      <w:r>
        <w:rPr>
          <w:rFonts w:ascii="Consolas" w:hAnsi="Consolas"/>
          <w:sz w:val="16"/>
        </w:rPr>
        <w:t xml:space="preserve">    eps = 1e-12</w:t>
      </w:r>
      <w:r>
        <w:rPr>
          <w:rFonts w:ascii="Consolas" w:hAnsi="Consolas"/>
          <w:sz w:val="16"/>
        </w:rPr>
        <w:br w:type="textWrapping"/>
      </w:r>
      <w:r>
        <w:rPr>
          <w:rFonts w:ascii="Consolas" w:hAnsi="Consolas"/>
          <w:sz w:val="16"/>
        </w:rPr>
        <w:t xml:space="preserve">    loss = -np.mean(y*np.log(p+eps) + (1-y)*np.log(1-p+eps))</w:t>
      </w:r>
      <w:r>
        <w:rPr>
          <w:rFonts w:ascii="Consolas" w:hAnsi="Consolas"/>
          <w:sz w:val="16"/>
        </w:rPr>
        <w:br w:type="textWrapping"/>
      </w:r>
      <w:r>
        <w:rPr>
          <w:rFonts w:ascii="Consolas" w:hAnsi="Consolas"/>
          <w:sz w:val="16"/>
        </w:rPr>
        <w:t xml:space="preserve">    losses.append(loss)</w:t>
      </w:r>
      <w:r>
        <w:rPr>
          <w:rFonts w:ascii="Consolas" w:hAnsi="Consolas"/>
          <w:sz w:val="16"/>
        </w:rPr>
        <w:br w:type="textWrapping"/>
      </w:r>
      <w:r>
        <w:rPr>
          <w:rFonts w:ascii="Consolas" w:hAnsi="Consolas"/>
          <w:sz w:val="16"/>
        </w:rPr>
        <w:t xml:space="preserve">    dw = np.mean((p-y)*xn)</w:t>
      </w:r>
      <w:r>
        <w:rPr>
          <w:rFonts w:ascii="Consolas" w:hAnsi="Consolas"/>
          <w:sz w:val="16"/>
        </w:rPr>
        <w:br w:type="textWrapping"/>
      </w:r>
      <w:r>
        <w:rPr>
          <w:rFonts w:ascii="Consolas" w:hAnsi="Consolas"/>
          <w:sz w:val="16"/>
        </w:rPr>
        <w:t xml:space="preserve">    db = np.mean(p-y)</w:t>
      </w:r>
      <w:r>
        <w:rPr>
          <w:rFonts w:ascii="Consolas" w:hAnsi="Consolas"/>
          <w:sz w:val="16"/>
        </w:rPr>
        <w:br w:type="textWrapping"/>
      </w:r>
      <w:r>
        <w:rPr>
          <w:rFonts w:ascii="Consolas" w:hAnsi="Consolas"/>
          <w:sz w:val="16"/>
        </w:rPr>
        <w:t xml:space="preserve">    w, b = w-alpha*dw, b-alpha*db</w:t>
      </w:r>
      <w:r>
        <w:rPr>
          <w:rFonts w:ascii="Consolas" w:hAnsi="Consolas"/>
          <w:sz w:val="16"/>
        </w:rPr>
        <w:br w:type="textWrapping"/>
      </w:r>
      <w:r>
        <w:rPr>
          <w:rFonts w:ascii="Consolas" w:hAnsi="Consolas"/>
          <w:sz w:val="16"/>
        </w:rPr>
        <w:br w:type="textWrapping"/>
      </w:r>
      <w:r>
        <w:rPr>
          <w:rFonts w:ascii="Consolas" w:hAnsi="Consolas"/>
          <w:sz w:val="16"/>
        </w:rPr>
        <w:t>print("w, b =", w, b)</w:t>
      </w:r>
      <w:r>
        <w:rPr>
          <w:rFonts w:ascii="Consolas" w:hAnsi="Consolas"/>
          <w:sz w:val="16"/>
        </w:rPr>
        <w:br w:type="textWrapping"/>
      </w:r>
      <w:r>
        <w:rPr>
          <w:rFonts w:ascii="Consolas" w:hAnsi="Consolas"/>
          <w:sz w:val="16"/>
        </w:rPr>
        <w:t>print("loss sau 1000 cập nhật =", losses[-1])</w:t>
      </w:r>
      <w:r>
        <w:rPr>
          <w:rFonts w:ascii="Consolas" w:hAnsi="Consolas"/>
          <w:sz w:val="16"/>
        </w:rPr>
        <w:br w:type="textWrapping"/>
      </w:r>
      <w:r>
        <w:rPr>
          <w:rFonts w:ascii="Consolas" w:hAnsi="Consolas"/>
          <w:sz w:val="16"/>
        </w:rPr>
        <w:t>plt.plot(losses)</w:t>
      </w:r>
      <w:r>
        <w:rPr>
          <w:rFonts w:ascii="Consolas" w:hAnsi="Consolas"/>
          <w:sz w:val="16"/>
        </w:rPr>
        <w:br w:type="textWrapping"/>
      </w:r>
      <w:r>
        <w:rPr>
          <w:rFonts w:ascii="Consolas" w:hAnsi="Consolas"/>
          <w:sz w:val="16"/>
        </w:rPr>
        <w:t>plt.xlabel("Lần lặp"); plt.ylabel("BCE trung bình")</w:t>
      </w:r>
      <w:r>
        <w:rPr>
          <w:rFonts w:ascii="Consolas" w:hAnsi="Consolas"/>
          <w:sz w:val="16"/>
        </w:rPr>
        <w:br w:type="textWrapping"/>
      </w:r>
      <w:r>
        <w:rPr>
          <w:rFonts w:ascii="Consolas" w:hAnsi="Consolas"/>
          <w:sz w:val="16"/>
        </w:rPr>
        <w:t>plt.grid(True); plt.show()</w:t>
      </w:r>
      <w:r>
        <w:rPr>
          <w:rFonts w:ascii="Consolas" w:hAnsi="Consolas"/>
          <w:sz w:val="16"/>
        </w:rPr>
        <w:br w:type="textWrapping"/>
      </w:r>
    </w:p>
    <w:p w14:paraId="1AF7F761">
      <w:r>
        <w:rPr>
          <w:b w:val="0"/>
          <w:i w:val="0"/>
        </w:rPr>
        <w:t>Kết quả sau 1.000 vòng lặp xấp xỉ w=7.670320, b=0.768547, loss cuối vòng lặp=0.066288; nếu tính loss tại tham số sau cập nhật cuối cùng thì khoảng 0.066252. So với loss sau hai cập nhật (0.663341), loss sau huấn luyện dài hơn giảm rõ rệt.</w:t>
      </w:r>
    </w:p>
    <w:p w14:paraId="740E6F49">
      <w:r>
        <w:drawing>
          <wp:inline distT="0" distB="0" distL="114300" distR="114300">
            <wp:extent cx="5669280" cy="307721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669280" cy="3077609"/>
                    </a:xfrm>
                    <a:prstGeom prst="rect">
                      <a:avLst/>
                    </a:prstGeom>
                  </pic:spPr>
                </pic:pic>
              </a:graphicData>
            </a:graphic>
          </wp:inline>
        </w:drawing>
      </w:r>
    </w:p>
    <w:p w14:paraId="7EFE2366">
      <w:r>
        <w:br w:type="page"/>
      </w:r>
    </w:p>
    <w:p w14:paraId="08E67ABB">
      <w:pPr>
        <w:pStyle w:val="2"/>
      </w:pPr>
      <w:r>
        <w:t>BÀI TẬP 3. ĐỒ THỊ TÍNH TOÁN VÀ LAN TRUYỀN NGƯỢC</w:t>
      </w:r>
    </w:p>
    <w:p w14:paraId="266B0EF3">
      <w:pPr>
        <w:pStyle w:val="3"/>
      </w:pPr>
      <w:r>
        <w:t>a) Phân rã biểu thức</w:t>
      </w:r>
    </w:p>
    <w:p w14:paraId="66D36162">
      <w:r>
        <w:rPr>
          <w:b w:val="0"/>
          <w:i w:val="0"/>
        </w:rPr>
        <w:t>J=3a+2(4b+5cd). Đặt các biến trung gian: u₁=3a; u₂=4b; u₃=cd; u₄=5u₃; u₅=u₂+u₄; u₆=2u₅; J=u₁+u₆.</w:t>
      </w:r>
    </w:p>
    <w:p w14:paraId="57D82274">
      <w:pPr>
        <w:pStyle w:val="3"/>
      </w:pPr>
      <w:r>
        <w:t>b) Đồ thị tính toán</w:t>
      </w:r>
    </w:p>
    <w:p w14:paraId="78B14624">
      <w:r>
        <w:rPr>
          <w:b w:val="0"/>
          <w:i w:val="0"/>
        </w:rPr>
        <w:t>Các cạnh phụ thuộc: a→u₁; b→u₂; c,d→u₃→u₄; u₂,u₄→u₅→u₆; u₁,u₆→J.</w:t>
      </w:r>
    </w:p>
    <w:p w14:paraId="061071E0">
      <w:r>
        <w:rPr>
          <w:b w:val="0"/>
          <w:i w:val="0"/>
        </w:rPr>
        <w:t>Sơ đồ dạng văn bản (→ là chiều phụ thuộc/lan truyền tiến):</w:t>
      </w:r>
    </w:p>
    <w:p w14:paraId="6B24ED92">
      <w:r>
        <w:rPr>
          <w:b w:val="0"/>
          <w:i w:val="0"/>
          <w:sz w:val="20"/>
        </w:rPr>
        <w:t>a ──×3──&gt; u₁ ─────────────────────────────┐</w:t>
      </w:r>
    </w:p>
    <w:p w14:paraId="374616B7">
      <w:r>
        <w:rPr>
          <w:b w:val="0"/>
          <w:i w:val="0"/>
          <w:sz w:val="20"/>
        </w:rPr>
        <w:t>b ──×4──&gt; u₂ ──┐                         │</w:t>
      </w:r>
    </w:p>
    <w:p w14:paraId="3BD43B60">
      <w:r>
        <w:rPr>
          <w:b w:val="0"/>
          <w:i w:val="0"/>
          <w:sz w:val="20"/>
        </w:rPr>
        <w:t>c ──┐           ├── + ──&gt; u₅ ──×2──&gt; u₆ ├── + ──&gt; J</w:t>
      </w:r>
    </w:p>
    <w:p w14:paraId="63EF4C48">
      <w:r>
        <w:rPr>
          <w:b w:val="0"/>
          <w:i w:val="0"/>
          <w:sz w:val="20"/>
        </w:rPr>
        <w:t xml:space="preserve">    ├── × ──&gt; u₃ ──×5──&gt; u₄ ────────────┘</w:t>
      </w:r>
    </w:p>
    <w:p w14:paraId="4C1C729F">
      <w:r>
        <w:rPr>
          <w:b w:val="0"/>
          <w:i w:val="0"/>
          <w:sz w:val="20"/>
        </w:rPr>
        <w:t>d ──┘</w:t>
      </w:r>
    </w:p>
    <w:p w14:paraId="5448EB95">
      <w:pPr>
        <w:pStyle w:val="3"/>
      </w:pPr>
      <w:r>
        <w:t>c) Lan truyền tiến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31859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5FDBAB1">
            <w:pPr>
              <w:spacing w:after="0" w:line="240" w:lineRule="auto"/>
            </w:pPr>
            <w:r>
              <w:rPr>
                <w:b/>
                <w:sz w:val="18"/>
              </w:rPr>
              <w:t>Nút</w:t>
            </w:r>
          </w:p>
        </w:tc>
        <w:tc>
          <w:tcPr>
            <w:tcW w:w="3360" w:type="dxa"/>
          </w:tcPr>
          <w:p w14:paraId="45F3D4AD">
            <w:pPr>
              <w:spacing w:after="0" w:line="240" w:lineRule="auto"/>
            </w:pPr>
            <w:r>
              <w:rPr>
                <w:b/>
                <w:sz w:val="18"/>
              </w:rPr>
              <w:t>Phép tính</w:t>
            </w:r>
          </w:p>
        </w:tc>
        <w:tc>
          <w:tcPr>
            <w:tcW w:w="3360" w:type="dxa"/>
          </w:tcPr>
          <w:p w14:paraId="1EF3FED7">
            <w:pPr>
              <w:spacing w:after="0" w:line="240" w:lineRule="auto"/>
            </w:pPr>
            <w:r>
              <w:rPr>
                <w:b/>
                <w:sz w:val="18"/>
              </w:rPr>
              <w:t>Giá trị</w:t>
            </w:r>
          </w:p>
        </w:tc>
      </w:tr>
      <w:tr w14:paraId="10555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DF3C56E">
            <w:pPr>
              <w:spacing w:after="0" w:line="240" w:lineRule="auto"/>
            </w:pPr>
            <w:r>
              <w:rPr>
                <w:sz w:val="18"/>
              </w:rPr>
              <w:t>u₁</w:t>
            </w:r>
          </w:p>
        </w:tc>
        <w:tc>
          <w:tcPr>
            <w:tcW w:w="3360" w:type="dxa"/>
          </w:tcPr>
          <w:p w14:paraId="7D91CBBA">
            <w:pPr>
              <w:spacing w:after="0" w:line="240" w:lineRule="auto"/>
            </w:pPr>
            <w:r>
              <w:rPr>
                <w:sz w:val="18"/>
              </w:rPr>
              <w:t>3a = 3×2</w:t>
            </w:r>
          </w:p>
        </w:tc>
        <w:tc>
          <w:tcPr>
            <w:tcW w:w="3360" w:type="dxa"/>
          </w:tcPr>
          <w:p w14:paraId="38F4D125">
            <w:pPr>
              <w:spacing w:after="0" w:line="240" w:lineRule="auto"/>
            </w:pPr>
            <w:r>
              <w:rPr>
                <w:sz w:val="18"/>
              </w:rPr>
              <w:t>6.00</w:t>
            </w:r>
          </w:p>
        </w:tc>
      </w:tr>
      <w:tr w14:paraId="0A98D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22A5DF1">
            <w:pPr>
              <w:spacing w:after="0" w:line="240" w:lineRule="auto"/>
            </w:pPr>
            <w:r>
              <w:rPr>
                <w:sz w:val="18"/>
              </w:rPr>
              <w:t>u₂</w:t>
            </w:r>
          </w:p>
        </w:tc>
        <w:tc>
          <w:tcPr>
            <w:tcW w:w="3360" w:type="dxa"/>
          </w:tcPr>
          <w:p w14:paraId="6A12F961">
            <w:pPr>
              <w:spacing w:after="0" w:line="240" w:lineRule="auto"/>
            </w:pPr>
            <w:r>
              <w:rPr>
                <w:sz w:val="18"/>
              </w:rPr>
              <w:t>4b = 4×3</w:t>
            </w:r>
          </w:p>
        </w:tc>
        <w:tc>
          <w:tcPr>
            <w:tcW w:w="3360" w:type="dxa"/>
          </w:tcPr>
          <w:p w14:paraId="3C3F3B96">
            <w:pPr>
              <w:spacing w:after="0" w:line="240" w:lineRule="auto"/>
            </w:pPr>
            <w:r>
              <w:rPr>
                <w:sz w:val="18"/>
              </w:rPr>
              <w:t>12.00</w:t>
            </w:r>
          </w:p>
        </w:tc>
      </w:tr>
      <w:tr w14:paraId="2432A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01A613A">
            <w:pPr>
              <w:spacing w:after="0" w:line="240" w:lineRule="auto"/>
            </w:pPr>
            <w:r>
              <w:rPr>
                <w:sz w:val="18"/>
              </w:rPr>
              <w:t>u₃</w:t>
            </w:r>
          </w:p>
        </w:tc>
        <w:tc>
          <w:tcPr>
            <w:tcW w:w="3360" w:type="dxa"/>
          </w:tcPr>
          <w:p w14:paraId="54C682F9">
            <w:pPr>
              <w:spacing w:after="0" w:line="240" w:lineRule="auto"/>
            </w:pPr>
            <w:r>
              <w:rPr>
                <w:sz w:val="18"/>
              </w:rPr>
              <w:t>cd = 4×5</w:t>
            </w:r>
          </w:p>
        </w:tc>
        <w:tc>
          <w:tcPr>
            <w:tcW w:w="3360" w:type="dxa"/>
          </w:tcPr>
          <w:p w14:paraId="1788D827">
            <w:pPr>
              <w:spacing w:after="0" w:line="240" w:lineRule="auto"/>
            </w:pPr>
            <w:r>
              <w:rPr>
                <w:sz w:val="18"/>
              </w:rPr>
              <w:t>20.00</w:t>
            </w:r>
          </w:p>
        </w:tc>
      </w:tr>
      <w:tr w14:paraId="0DC6C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FBDCD7F">
            <w:pPr>
              <w:spacing w:after="0" w:line="240" w:lineRule="auto"/>
            </w:pPr>
            <w:r>
              <w:rPr>
                <w:sz w:val="18"/>
              </w:rPr>
              <w:t>u₄</w:t>
            </w:r>
          </w:p>
        </w:tc>
        <w:tc>
          <w:tcPr>
            <w:tcW w:w="3360" w:type="dxa"/>
          </w:tcPr>
          <w:p w14:paraId="065AD6FD">
            <w:pPr>
              <w:spacing w:after="0" w:line="240" w:lineRule="auto"/>
            </w:pPr>
            <w:r>
              <w:rPr>
                <w:sz w:val="18"/>
              </w:rPr>
              <w:t>5u₃ = 5×20</w:t>
            </w:r>
          </w:p>
        </w:tc>
        <w:tc>
          <w:tcPr>
            <w:tcW w:w="3360" w:type="dxa"/>
          </w:tcPr>
          <w:p w14:paraId="048EE639">
            <w:pPr>
              <w:spacing w:after="0" w:line="240" w:lineRule="auto"/>
            </w:pPr>
            <w:r>
              <w:rPr>
                <w:sz w:val="18"/>
              </w:rPr>
              <w:t>100.00</w:t>
            </w:r>
          </w:p>
        </w:tc>
      </w:tr>
      <w:tr w14:paraId="09EF8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EBE3CA1">
            <w:pPr>
              <w:spacing w:after="0" w:line="240" w:lineRule="auto"/>
            </w:pPr>
            <w:r>
              <w:rPr>
                <w:sz w:val="18"/>
              </w:rPr>
              <w:t>u₅</w:t>
            </w:r>
          </w:p>
        </w:tc>
        <w:tc>
          <w:tcPr>
            <w:tcW w:w="3360" w:type="dxa"/>
          </w:tcPr>
          <w:p w14:paraId="6B35F1DC">
            <w:pPr>
              <w:spacing w:after="0" w:line="240" w:lineRule="auto"/>
            </w:pPr>
            <w:r>
              <w:rPr>
                <w:sz w:val="18"/>
              </w:rPr>
              <w:t>u₂+u₄ = 12+100</w:t>
            </w:r>
          </w:p>
        </w:tc>
        <w:tc>
          <w:tcPr>
            <w:tcW w:w="3360" w:type="dxa"/>
          </w:tcPr>
          <w:p w14:paraId="2BCF5020">
            <w:pPr>
              <w:spacing w:after="0" w:line="240" w:lineRule="auto"/>
            </w:pPr>
            <w:r>
              <w:rPr>
                <w:sz w:val="18"/>
              </w:rPr>
              <w:t>112.00</w:t>
            </w:r>
          </w:p>
        </w:tc>
      </w:tr>
      <w:tr w14:paraId="735E1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5CC68C4">
            <w:pPr>
              <w:spacing w:after="0" w:line="240" w:lineRule="auto"/>
            </w:pPr>
            <w:r>
              <w:rPr>
                <w:sz w:val="18"/>
              </w:rPr>
              <w:t>u₆</w:t>
            </w:r>
          </w:p>
        </w:tc>
        <w:tc>
          <w:tcPr>
            <w:tcW w:w="3360" w:type="dxa"/>
          </w:tcPr>
          <w:p w14:paraId="026CCE5D">
            <w:pPr>
              <w:spacing w:after="0" w:line="240" w:lineRule="auto"/>
            </w:pPr>
            <w:r>
              <w:rPr>
                <w:sz w:val="18"/>
              </w:rPr>
              <w:t>2u₅ = 2×112</w:t>
            </w:r>
          </w:p>
        </w:tc>
        <w:tc>
          <w:tcPr>
            <w:tcW w:w="3360" w:type="dxa"/>
          </w:tcPr>
          <w:p w14:paraId="3A1933B5">
            <w:pPr>
              <w:spacing w:after="0" w:line="240" w:lineRule="auto"/>
            </w:pPr>
            <w:r>
              <w:rPr>
                <w:sz w:val="18"/>
              </w:rPr>
              <w:t>224.00</w:t>
            </w:r>
          </w:p>
        </w:tc>
      </w:tr>
      <w:tr w14:paraId="5859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C6F741B">
            <w:pPr>
              <w:spacing w:after="0" w:line="240" w:lineRule="auto"/>
            </w:pPr>
            <w:r>
              <w:rPr>
                <w:sz w:val="18"/>
              </w:rPr>
              <w:t>J</w:t>
            </w:r>
          </w:p>
        </w:tc>
        <w:tc>
          <w:tcPr>
            <w:tcW w:w="3360" w:type="dxa"/>
          </w:tcPr>
          <w:p w14:paraId="6AA71131">
            <w:pPr>
              <w:spacing w:after="0" w:line="240" w:lineRule="auto"/>
            </w:pPr>
            <w:r>
              <w:rPr>
                <w:sz w:val="18"/>
              </w:rPr>
              <w:t>u₁+u₆ = 6+224</w:t>
            </w:r>
          </w:p>
        </w:tc>
        <w:tc>
          <w:tcPr>
            <w:tcW w:w="3360" w:type="dxa"/>
          </w:tcPr>
          <w:p w14:paraId="535BDB0D">
            <w:pPr>
              <w:spacing w:after="0" w:line="240" w:lineRule="auto"/>
            </w:pPr>
            <w:r>
              <w:rPr>
                <w:sz w:val="18"/>
              </w:rPr>
              <w:t>230.00</w:t>
            </w:r>
          </w:p>
        </w:tc>
      </w:tr>
    </w:tbl>
    <w:p w14:paraId="3F2F67D6">
      <w:pPr>
        <w:pStyle w:val="3"/>
      </w:pPr>
      <w:r>
        <w:t>d) Đạo hàm cục bộ</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E26B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296A529">
            <w:pPr>
              <w:spacing w:after="0" w:line="240" w:lineRule="auto"/>
            </w:pPr>
            <w:r>
              <w:rPr>
                <w:b/>
                <w:sz w:val="18"/>
              </w:rPr>
              <w:t>Phép toán</w:t>
            </w:r>
          </w:p>
        </w:tc>
        <w:tc>
          <w:tcPr>
            <w:tcW w:w="5040" w:type="dxa"/>
          </w:tcPr>
          <w:p w14:paraId="7CA89B7E">
            <w:pPr>
              <w:spacing w:after="0" w:line="240" w:lineRule="auto"/>
            </w:pPr>
            <w:r>
              <w:rPr>
                <w:b/>
                <w:sz w:val="18"/>
              </w:rPr>
              <w:t>Đạo hàm cục bộ</w:t>
            </w:r>
          </w:p>
        </w:tc>
      </w:tr>
      <w:tr w14:paraId="30E2D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115BA86">
            <w:pPr>
              <w:spacing w:after="0" w:line="240" w:lineRule="auto"/>
            </w:pPr>
            <w:r>
              <w:rPr>
                <w:sz w:val="18"/>
              </w:rPr>
              <w:t>u₁=3a</w:t>
            </w:r>
          </w:p>
        </w:tc>
        <w:tc>
          <w:tcPr>
            <w:tcW w:w="5040" w:type="dxa"/>
          </w:tcPr>
          <w:p w14:paraId="39082545">
            <w:pPr>
              <w:spacing w:after="0" w:line="240" w:lineRule="auto"/>
            </w:pPr>
            <w:r>
              <w:rPr>
                <w:sz w:val="18"/>
              </w:rPr>
              <w:t>∂u₁/∂a=3</w:t>
            </w:r>
          </w:p>
        </w:tc>
      </w:tr>
      <w:tr w14:paraId="7D0F8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48EE106">
            <w:pPr>
              <w:spacing w:after="0" w:line="240" w:lineRule="auto"/>
            </w:pPr>
            <w:r>
              <w:rPr>
                <w:sz w:val="18"/>
              </w:rPr>
              <w:t>u₂=4b</w:t>
            </w:r>
          </w:p>
        </w:tc>
        <w:tc>
          <w:tcPr>
            <w:tcW w:w="5040" w:type="dxa"/>
          </w:tcPr>
          <w:p w14:paraId="44C3E27C">
            <w:pPr>
              <w:spacing w:after="0" w:line="240" w:lineRule="auto"/>
            </w:pPr>
            <w:r>
              <w:rPr>
                <w:sz w:val="18"/>
              </w:rPr>
              <w:t>∂u₂/∂b=4</w:t>
            </w:r>
          </w:p>
        </w:tc>
      </w:tr>
      <w:tr w14:paraId="4F00A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7C4899F">
            <w:pPr>
              <w:spacing w:after="0" w:line="240" w:lineRule="auto"/>
            </w:pPr>
            <w:r>
              <w:rPr>
                <w:sz w:val="18"/>
              </w:rPr>
              <w:t>u₃=cd</w:t>
            </w:r>
          </w:p>
        </w:tc>
        <w:tc>
          <w:tcPr>
            <w:tcW w:w="5040" w:type="dxa"/>
          </w:tcPr>
          <w:p w14:paraId="3D1767A7">
            <w:pPr>
              <w:spacing w:after="0" w:line="240" w:lineRule="auto"/>
            </w:pPr>
            <w:r>
              <w:rPr>
                <w:sz w:val="18"/>
              </w:rPr>
              <w:t>∂u₃/∂c=d; ∂u₃/∂d=c</w:t>
            </w:r>
          </w:p>
        </w:tc>
      </w:tr>
      <w:tr w14:paraId="1D4EF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1C0A813">
            <w:pPr>
              <w:spacing w:after="0" w:line="240" w:lineRule="auto"/>
            </w:pPr>
            <w:r>
              <w:rPr>
                <w:sz w:val="18"/>
              </w:rPr>
              <w:t>u₄=5u₃</w:t>
            </w:r>
          </w:p>
        </w:tc>
        <w:tc>
          <w:tcPr>
            <w:tcW w:w="5040" w:type="dxa"/>
          </w:tcPr>
          <w:p w14:paraId="1ECB70B0">
            <w:pPr>
              <w:spacing w:after="0" w:line="240" w:lineRule="auto"/>
            </w:pPr>
            <w:r>
              <w:rPr>
                <w:sz w:val="18"/>
              </w:rPr>
              <w:t>∂u₄/∂u₃=5</w:t>
            </w:r>
          </w:p>
        </w:tc>
      </w:tr>
      <w:tr w14:paraId="283A8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140A038">
            <w:pPr>
              <w:spacing w:after="0" w:line="240" w:lineRule="auto"/>
            </w:pPr>
            <w:r>
              <w:rPr>
                <w:sz w:val="18"/>
              </w:rPr>
              <w:t>u₅=u₂+u₄</w:t>
            </w:r>
          </w:p>
        </w:tc>
        <w:tc>
          <w:tcPr>
            <w:tcW w:w="5040" w:type="dxa"/>
          </w:tcPr>
          <w:p w14:paraId="4B87EA12">
            <w:pPr>
              <w:spacing w:after="0" w:line="240" w:lineRule="auto"/>
            </w:pPr>
            <w:r>
              <w:rPr>
                <w:sz w:val="18"/>
              </w:rPr>
              <w:t>∂u₅/∂u₂=1; ∂u₅/∂u₄=1</w:t>
            </w:r>
          </w:p>
        </w:tc>
      </w:tr>
      <w:tr w14:paraId="0C59E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51EFEE5">
            <w:pPr>
              <w:spacing w:after="0" w:line="240" w:lineRule="auto"/>
            </w:pPr>
            <w:r>
              <w:rPr>
                <w:sz w:val="18"/>
              </w:rPr>
              <w:t>u₆=2u₅</w:t>
            </w:r>
          </w:p>
        </w:tc>
        <w:tc>
          <w:tcPr>
            <w:tcW w:w="5040" w:type="dxa"/>
          </w:tcPr>
          <w:p w14:paraId="0766890E">
            <w:pPr>
              <w:spacing w:after="0" w:line="240" w:lineRule="auto"/>
            </w:pPr>
            <w:r>
              <w:rPr>
                <w:sz w:val="18"/>
              </w:rPr>
              <w:t>∂u₆/∂u₅=2</w:t>
            </w:r>
          </w:p>
        </w:tc>
      </w:tr>
      <w:tr w14:paraId="3FAD2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92119B3">
            <w:pPr>
              <w:spacing w:after="0" w:line="240" w:lineRule="auto"/>
            </w:pPr>
            <w:r>
              <w:rPr>
                <w:sz w:val="18"/>
              </w:rPr>
              <w:t>J=u₁+u₆</w:t>
            </w:r>
          </w:p>
        </w:tc>
        <w:tc>
          <w:tcPr>
            <w:tcW w:w="5040" w:type="dxa"/>
          </w:tcPr>
          <w:p w14:paraId="52941397">
            <w:pPr>
              <w:spacing w:after="0" w:line="240" w:lineRule="auto"/>
            </w:pPr>
            <w:r>
              <w:rPr>
                <w:sz w:val="18"/>
              </w:rPr>
              <w:t>∂J/∂u₁=1; ∂J/∂u₆=1</w:t>
            </w:r>
          </w:p>
        </w:tc>
      </w:tr>
    </w:tbl>
    <w:p w14:paraId="7694F7D3">
      <w:pPr>
        <w:pStyle w:val="3"/>
      </w:pPr>
      <w:r>
        <w:t>e) Lan truyền ngược</w:t>
      </w:r>
    </w:p>
    <w:p w14:paraId="05C26990">
      <w:r>
        <w:rPr>
          <w:b w:val="0"/>
          <w:i w:val="0"/>
        </w:rPr>
        <w:t>Bắt đầu ∂J/∂J=1. Từ J=u₁+u₆: ∂J/∂u₁=1, ∂J/∂u₆=1. Từ u₆=2u₅: ∂J/∂u₅=1×2=2.</w:t>
      </w:r>
    </w:p>
    <w:p w14:paraId="6B74D263">
      <w:r>
        <w:rPr>
          <w:b w:val="0"/>
          <w:i w:val="0"/>
        </w:rPr>
        <w:t>Từ u₅=u₂+u₄: ∂J/∂u₂=2×1=2 và ∂J/∂u₄=2×1=2. Từ u₄=5u₃: ∂J/∂u₃=2×5=10.</w:t>
      </w:r>
    </w:p>
    <w:p w14:paraId="77BB1197">
      <w:r>
        <w:rPr>
          <w:b w:val="0"/>
          <w:i w:val="0"/>
        </w:rPr>
        <w:t>Từ u₃=cd: ∂J/∂c=10d=50; ∂J/∂d=10c=40. Từ u₂=4b: ∂J/∂b=2×4=8. Từ u₁=3a: ∂J/∂a=1×3=3.</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78CC5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758BA28">
            <w:pPr>
              <w:spacing w:after="0" w:line="240" w:lineRule="auto"/>
            </w:pPr>
            <w:r>
              <w:rPr>
                <w:b/>
                <w:sz w:val="18"/>
              </w:rPr>
              <w:t>Gradient</w:t>
            </w:r>
          </w:p>
        </w:tc>
        <w:tc>
          <w:tcPr>
            <w:tcW w:w="5040" w:type="dxa"/>
          </w:tcPr>
          <w:p w14:paraId="325F112B">
            <w:pPr>
              <w:spacing w:after="0" w:line="240" w:lineRule="auto"/>
            </w:pPr>
            <w:r>
              <w:rPr>
                <w:b/>
                <w:sz w:val="18"/>
              </w:rPr>
              <w:t>Giá trị</w:t>
            </w:r>
          </w:p>
        </w:tc>
      </w:tr>
      <w:tr w14:paraId="582E2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051CE92">
            <w:pPr>
              <w:spacing w:after="0" w:line="240" w:lineRule="auto"/>
            </w:pPr>
            <w:r>
              <w:rPr>
                <w:sz w:val="18"/>
              </w:rPr>
              <w:t>∂J/∂a</w:t>
            </w:r>
          </w:p>
        </w:tc>
        <w:tc>
          <w:tcPr>
            <w:tcW w:w="5040" w:type="dxa"/>
          </w:tcPr>
          <w:p w14:paraId="6BABD6CB">
            <w:pPr>
              <w:spacing w:after="0" w:line="240" w:lineRule="auto"/>
            </w:pPr>
            <w:r>
              <w:rPr>
                <w:sz w:val="18"/>
              </w:rPr>
              <w:t>3</w:t>
            </w:r>
          </w:p>
        </w:tc>
      </w:tr>
      <w:tr w14:paraId="51BBC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308C48A">
            <w:pPr>
              <w:spacing w:after="0" w:line="240" w:lineRule="auto"/>
            </w:pPr>
            <w:r>
              <w:rPr>
                <w:sz w:val="18"/>
              </w:rPr>
              <w:t>∂J/∂b</w:t>
            </w:r>
          </w:p>
        </w:tc>
        <w:tc>
          <w:tcPr>
            <w:tcW w:w="5040" w:type="dxa"/>
          </w:tcPr>
          <w:p w14:paraId="464677EA">
            <w:pPr>
              <w:spacing w:after="0" w:line="240" w:lineRule="auto"/>
            </w:pPr>
            <w:r>
              <w:rPr>
                <w:sz w:val="18"/>
              </w:rPr>
              <w:t>8</w:t>
            </w:r>
          </w:p>
        </w:tc>
      </w:tr>
      <w:tr w14:paraId="3505A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5759196">
            <w:pPr>
              <w:spacing w:after="0" w:line="240" w:lineRule="auto"/>
            </w:pPr>
            <w:r>
              <w:rPr>
                <w:sz w:val="18"/>
              </w:rPr>
              <w:t>∂J/∂c</w:t>
            </w:r>
          </w:p>
        </w:tc>
        <w:tc>
          <w:tcPr>
            <w:tcW w:w="5040" w:type="dxa"/>
          </w:tcPr>
          <w:p w14:paraId="6766204A">
            <w:pPr>
              <w:spacing w:after="0" w:line="240" w:lineRule="auto"/>
            </w:pPr>
            <w:r>
              <w:rPr>
                <w:sz w:val="18"/>
              </w:rPr>
              <w:t>50</w:t>
            </w:r>
          </w:p>
        </w:tc>
      </w:tr>
      <w:tr w14:paraId="1BB44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8544325">
            <w:pPr>
              <w:spacing w:after="0" w:line="240" w:lineRule="auto"/>
            </w:pPr>
            <w:r>
              <w:rPr>
                <w:sz w:val="18"/>
              </w:rPr>
              <w:t>∂J/∂d</w:t>
            </w:r>
          </w:p>
        </w:tc>
        <w:tc>
          <w:tcPr>
            <w:tcW w:w="5040" w:type="dxa"/>
          </w:tcPr>
          <w:p w14:paraId="04202C78">
            <w:pPr>
              <w:spacing w:after="0" w:line="240" w:lineRule="auto"/>
            </w:pPr>
            <w:r>
              <w:rPr>
                <w:sz w:val="18"/>
              </w:rPr>
              <w:t>40</w:t>
            </w:r>
          </w:p>
        </w:tc>
      </w:tr>
    </w:tbl>
    <w:p w14:paraId="17CB3ADE">
      <w:pPr>
        <w:pStyle w:val="3"/>
      </w:pPr>
      <w:r>
        <w:t>f) Kiểm chứng bằng khai triển trực tiếp</w:t>
      </w:r>
    </w:p>
    <w:p w14:paraId="75118C7B">
      <w:r>
        <w:rPr>
          <w:b w:val="0"/>
          <w:i w:val="0"/>
        </w:rPr>
        <w:t>Khai triển: J=3a+8b+10cd. Vì vậy ∂J/∂a=3; ∂J/∂b=8; ∂J/∂c=10d=50; ∂J/∂d=10c=40. Kết quả khớp với lan truyền ngược.</w:t>
      </w:r>
    </w:p>
    <w:p w14:paraId="1719C20D">
      <w:pPr>
        <w:pStyle w:val="3"/>
      </w:pPr>
      <w:r>
        <w:t>g) Một bước Gradient Descent với α=0.01</w:t>
      </w:r>
    </w:p>
    <w:p w14:paraId="3C5D6FD9">
      <w:r>
        <w:rPr>
          <w:b w:val="0"/>
          <w:i w:val="0"/>
        </w:rPr>
        <w:t>a′=a−0.01(3)=2−0.03=1.97.</w:t>
      </w:r>
    </w:p>
    <w:p w14:paraId="67B4FB0E">
      <w:r>
        <w:rPr>
          <w:b w:val="0"/>
          <w:i w:val="0"/>
        </w:rPr>
        <w:t>b′=b−0.01(8)=3−0.08=2.92.</w:t>
      </w:r>
    </w:p>
    <w:p w14:paraId="6BEA5393">
      <w:r>
        <w:rPr>
          <w:b w:val="0"/>
          <w:i w:val="0"/>
        </w:rPr>
        <w:t>c′=c−0.01(50)=4−0.50=3.50.</w:t>
      </w:r>
    </w:p>
    <w:p w14:paraId="4FDD0CDF">
      <w:r>
        <w:rPr>
          <w:b w:val="0"/>
          <w:i w:val="0"/>
        </w:rPr>
        <w:t>d′=d−0.01(40)=5−0.40=4.60.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216AC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B4C704B">
            <w:pPr>
              <w:spacing w:after="0" w:line="240" w:lineRule="auto"/>
            </w:pPr>
            <w:r>
              <w:rPr>
                <w:b/>
                <w:sz w:val="18"/>
              </w:rPr>
              <w:t>Biến</w:t>
            </w:r>
          </w:p>
        </w:tc>
        <w:tc>
          <w:tcPr>
            <w:tcW w:w="2520" w:type="dxa"/>
          </w:tcPr>
          <w:p w14:paraId="05CEEC2E">
            <w:pPr>
              <w:spacing w:after="0" w:line="240" w:lineRule="auto"/>
            </w:pPr>
            <w:r>
              <w:rPr>
                <w:b/>
                <w:sz w:val="18"/>
              </w:rPr>
              <w:t>Ban đầu</w:t>
            </w:r>
          </w:p>
        </w:tc>
        <w:tc>
          <w:tcPr>
            <w:tcW w:w="2520" w:type="dxa"/>
          </w:tcPr>
          <w:p w14:paraId="080282D8">
            <w:pPr>
              <w:spacing w:after="0" w:line="240" w:lineRule="auto"/>
            </w:pPr>
            <w:r>
              <w:rPr>
                <w:b/>
                <w:sz w:val="18"/>
              </w:rPr>
              <w:t>Gradient</w:t>
            </w:r>
          </w:p>
        </w:tc>
        <w:tc>
          <w:tcPr>
            <w:tcW w:w="2520" w:type="dxa"/>
          </w:tcPr>
          <w:p w14:paraId="6BA8EDC6">
            <w:pPr>
              <w:spacing w:after="0" w:line="240" w:lineRule="auto"/>
            </w:pPr>
            <w:r>
              <w:rPr>
                <w:b/>
                <w:sz w:val="18"/>
              </w:rPr>
              <w:t>Sau cập nhật</w:t>
            </w:r>
          </w:p>
        </w:tc>
      </w:tr>
      <w:tr w14:paraId="385BD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61D0295">
            <w:pPr>
              <w:spacing w:after="0" w:line="240" w:lineRule="auto"/>
            </w:pPr>
            <w:r>
              <w:rPr>
                <w:sz w:val="18"/>
              </w:rPr>
              <w:t>a</w:t>
            </w:r>
          </w:p>
        </w:tc>
        <w:tc>
          <w:tcPr>
            <w:tcW w:w="2520" w:type="dxa"/>
          </w:tcPr>
          <w:p w14:paraId="0DB8A15C">
            <w:pPr>
              <w:spacing w:after="0" w:line="240" w:lineRule="auto"/>
            </w:pPr>
            <w:r>
              <w:rPr>
                <w:sz w:val="18"/>
              </w:rPr>
              <w:t>2</w:t>
            </w:r>
          </w:p>
        </w:tc>
        <w:tc>
          <w:tcPr>
            <w:tcW w:w="2520" w:type="dxa"/>
          </w:tcPr>
          <w:p w14:paraId="1126F0D1">
            <w:pPr>
              <w:spacing w:after="0" w:line="240" w:lineRule="auto"/>
            </w:pPr>
            <w:r>
              <w:rPr>
                <w:sz w:val="18"/>
              </w:rPr>
              <w:t>3</w:t>
            </w:r>
          </w:p>
        </w:tc>
        <w:tc>
          <w:tcPr>
            <w:tcW w:w="2520" w:type="dxa"/>
          </w:tcPr>
          <w:p w14:paraId="19186836">
            <w:pPr>
              <w:spacing w:after="0" w:line="240" w:lineRule="auto"/>
            </w:pPr>
            <w:r>
              <w:rPr>
                <w:sz w:val="18"/>
              </w:rPr>
              <w:t>1.97</w:t>
            </w:r>
          </w:p>
        </w:tc>
      </w:tr>
      <w:tr w14:paraId="07AEE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A4CB246">
            <w:pPr>
              <w:spacing w:after="0" w:line="240" w:lineRule="auto"/>
            </w:pPr>
            <w:r>
              <w:rPr>
                <w:sz w:val="18"/>
              </w:rPr>
              <w:t>b</w:t>
            </w:r>
          </w:p>
        </w:tc>
        <w:tc>
          <w:tcPr>
            <w:tcW w:w="2520" w:type="dxa"/>
          </w:tcPr>
          <w:p w14:paraId="3F14745E">
            <w:pPr>
              <w:spacing w:after="0" w:line="240" w:lineRule="auto"/>
            </w:pPr>
            <w:r>
              <w:rPr>
                <w:sz w:val="18"/>
              </w:rPr>
              <w:t>3</w:t>
            </w:r>
          </w:p>
        </w:tc>
        <w:tc>
          <w:tcPr>
            <w:tcW w:w="2520" w:type="dxa"/>
          </w:tcPr>
          <w:p w14:paraId="6E6D2E0C">
            <w:pPr>
              <w:spacing w:after="0" w:line="240" w:lineRule="auto"/>
            </w:pPr>
            <w:r>
              <w:rPr>
                <w:sz w:val="18"/>
              </w:rPr>
              <w:t>8</w:t>
            </w:r>
          </w:p>
        </w:tc>
        <w:tc>
          <w:tcPr>
            <w:tcW w:w="2520" w:type="dxa"/>
          </w:tcPr>
          <w:p w14:paraId="16C6D6E4">
            <w:pPr>
              <w:spacing w:after="0" w:line="240" w:lineRule="auto"/>
            </w:pPr>
            <w:r>
              <w:rPr>
                <w:sz w:val="18"/>
              </w:rPr>
              <w:t>2.92</w:t>
            </w:r>
          </w:p>
        </w:tc>
      </w:tr>
      <w:tr w14:paraId="284A2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0D61F60">
            <w:pPr>
              <w:spacing w:after="0" w:line="240" w:lineRule="auto"/>
            </w:pPr>
            <w:r>
              <w:rPr>
                <w:sz w:val="18"/>
              </w:rPr>
              <w:t>c</w:t>
            </w:r>
          </w:p>
        </w:tc>
        <w:tc>
          <w:tcPr>
            <w:tcW w:w="2520" w:type="dxa"/>
          </w:tcPr>
          <w:p w14:paraId="5E9E3101">
            <w:pPr>
              <w:spacing w:after="0" w:line="240" w:lineRule="auto"/>
            </w:pPr>
            <w:r>
              <w:rPr>
                <w:sz w:val="18"/>
              </w:rPr>
              <w:t>4</w:t>
            </w:r>
          </w:p>
        </w:tc>
        <w:tc>
          <w:tcPr>
            <w:tcW w:w="2520" w:type="dxa"/>
          </w:tcPr>
          <w:p w14:paraId="40ED1F99">
            <w:pPr>
              <w:spacing w:after="0" w:line="240" w:lineRule="auto"/>
            </w:pPr>
            <w:r>
              <w:rPr>
                <w:sz w:val="18"/>
              </w:rPr>
              <w:t>50</w:t>
            </w:r>
          </w:p>
        </w:tc>
        <w:tc>
          <w:tcPr>
            <w:tcW w:w="2520" w:type="dxa"/>
          </w:tcPr>
          <w:p w14:paraId="4D658BFA">
            <w:pPr>
              <w:spacing w:after="0" w:line="240" w:lineRule="auto"/>
            </w:pPr>
            <w:r>
              <w:rPr>
                <w:sz w:val="18"/>
              </w:rPr>
              <w:t>3.50</w:t>
            </w:r>
          </w:p>
        </w:tc>
      </w:tr>
      <w:tr w14:paraId="52770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EEC7191">
            <w:pPr>
              <w:spacing w:after="0" w:line="240" w:lineRule="auto"/>
            </w:pPr>
            <w:r>
              <w:rPr>
                <w:sz w:val="18"/>
              </w:rPr>
              <w:t>d</w:t>
            </w:r>
          </w:p>
        </w:tc>
        <w:tc>
          <w:tcPr>
            <w:tcW w:w="2520" w:type="dxa"/>
          </w:tcPr>
          <w:p w14:paraId="33448F6A">
            <w:pPr>
              <w:spacing w:after="0" w:line="240" w:lineRule="auto"/>
            </w:pPr>
            <w:r>
              <w:rPr>
                <w:sz w:val="18"/>
              </w:rPr>
              <w:t>5</w:t>
            </w:r>
          </w:p>
        </w:tc>
        <w:tc>
          <w:tcPr>
            <w:tcW w:w="2520" w:type="dxa"/>
          </w:tcPr>
          <w:p w14:paraId="5728BC08">
            <w:pPr>
              <w:spacing w:after="0" w:line="240" w:lineRule="auto"/>
            </w:pPr>
            <w:r>
              <w:rPr>
                <w:sz w:val="18"/>
              </w:rPr>
              <w:t>40</w:t>
            </w:r>
          </w:p>
        </w:tc>
        <w:tc>
          <w:tcPr>
            <w:tcW w:w="2520" w:type="dxa"/>
          </w:tcPr>
          <w:p w14:paraId="673E9E11">
            <w:pPr>
              <w:spacing w:after="0" w:line="240" w:lineRule="auto"/>
            </w:pPr>
            <w:r>
              <w:rPr>
                <w:sz w:val="18"/>
              </w:rPr>
              <w:t>4.60</w:t>
            </w:r>
          </w:p>
        </w:tc>
      </w:tr>
    </w:tbl>
    <w:p w14:paraId="24A7284E">
      <w:r>
        <w:rPr>
          <w:b w:val="0"/>
          <w:i w:val="0"/>
        </w:rPr>
        <w:t>J′=3(1.97)+8(2.92)+10(3.50)(4.60)=190.27. Hàm mục tiêu giảm từ 230 xuống 190.27 sau một bước cập nhật; điều này phù hợp với hướng đi xuống theo gradient tại điểm ban đầu.</w:t>
      </w:r>
    </w:p>
    <w:p w14:paraId="426DCBC4">
      <w:pPr>
        <w:pStyle w:val="3"/>
      </w:pPr>
      <w:r>
        <w:t>h) Kiểm chứng bằng PyTorch Autograd</w:t>
      </w:r>
    </w:p>
    <w:p w14:paraId="513216BF">
      <w:r>
        <w:rPr>
          <w:rFonts w:ascii="Consolas" w:hAnsi="Consolas"/>
          <w:sz w:val="18"/>
        </w:rPr>
        <w:t>import torch</w:t>
      </w:r>
      <w:r>
        <w:rPr>
          <w:rFonts w:ascii="Consolas" w:hAnsi="Consolas"/>
          <w:sz w:val="18"/>
        </w:rPr>
        <w:br w:type="textWrapping"/>
      </w:r>
      <w:r>
        <w:rPr>
          <w:rFonts w:ascii="Consolas" w:hAnsi="Consolas"/>
          <w:sz w:val="18"/>
        </w:rPr>
        <w:br w:type="textWrapping"/>
      </w:r>
      <w:r>
        <w:rPr>
          <w:rFonts w:ascii="Consolas" w:hAnsi="Consolas"/>
          <w:sz w:val="18"/>
        </w:rPr>
        <w:t>a = torch.tensor(2.0, requires_grad=True)</w:t>
      </w:r>
      <w:r>
        <w:rPr>
          <w:rFonts w:ascii="Consolas" w:hAnsi="Consolas"/>
          <w:sz w:val="18"/>
        </w:rPr>
        <w:br w:type="textWrapping"/>
      </w:r>
      <w:r>
        <w:rPr>
          <w:rFonts w:ascii="Consolas" w:hAnsi="Consolas"/>
          <w:sz w:val="18"/>
        </w:rPr>
        <w:t>b = torch.tensor(3.0, requires_grad=True)</w:t>
      </w:r>
      <w:r>
        <w:rPr>
          <w:rFonts w:ascii="Consolas" w:hAnsi="Consolas"/>
          <w:sz w:val="18"/>
        </w:rPr>
        <w:br w:type="textWrapping"/>
      </w:r>
      <w:r>
        <w:rPr>
          <w:rFonts w:ascii="Consolas" w:hAnsi="Consolas"/>
          <w:sz w:val="18"/>
        </w:rPr>
        <w:t>c = torch.tensor(4.0, requires_grad=True)</w:t>
      </w:r>
      <w:r>
        <w:rPr>
          <w:rFonts w:ascii="Consolas" w:hAnsi="Consolas"/>
          <w:sz w:val="18"/>
        </w:rPr>
        <w:br w:type="textWrapping"/>
      </w:r>
      <w:r>
        <w:rPr>
          <w:rFonts w:ascii="Consolas" w:hAnsi="Consolas"/>
          <w:sz w:val="18"/>
        </w:rPr>
        <w:t>d = torch.tensor(5.0, requires_grad=True)</w:t>
      </w:r>
      <w:r>
        <w:rPr>
          <w:rFonts w:ascii="Consolas" w:hAnsi="Consolas"/>
          <w:sz w:val="18"/>
        </w:rPr>
        <w:br w:type="textWrapping"/>
      </w:r>
      <w:r>
        <w:rPr>
          <w:rFonts w:ascii="Consolas" w:hAnsi="Consolas"/>
          <w:sz w:val="18"/>
        </w:rPr>
        <w:br w:type="textWrapping"/>
      </w:r>
      <w:r>
        <w:rPr>
          <w:rFonts w:ascii="Consolas" w:hAnsi="Consolas"/>
          <w:sz w:val="18"/>
        </w:rPr>
        <w:t>J = 3*a + 2*(4*b + 5*c*d)</w:t>
      </w:r>
      <w:r>
        <w:rPr>
          <w:rFonts w:ascii="Consolas" w:hAnsi="Consolas"/>
          <w:sz w:val="18"/>
        </w:rPr>
        <w:br w:type="textWrapping"/>
      </w:r>
      <w:r>
        <w:rPr>
          <w:rFonts w:ascii="Consolas" w:hAnsi="Consolas"/>
          <w:sz w:val="18"/>
        </w:rPr>
        <w:t>J.backward()</w:t>
      </w:r>
      <w:r>
        <w:rPr>
          <w:rFonts w:ascii="Consolas" w:hAnsi="Consolas"/>
          <w:sz w:val="18"/>
        </w:rPr>
        <w:br w:type="textWrapping"/>
      </w:r>
      <w:r>
        <w:rPr>
          <w:rFonts w:ascii="Consolas" w:hAnsi="Consolas"/>
          <w:sz w:val="18"/>
        </w:rPr>
        <w:br w:type="textWrapping"/>
      </w:r>
      <w:r>
        <w:rPr>
          <w:rFonts w:ascii="Consolas" w:hAnsi="Consolas"/>
          <w:sz w:val="18"/>
        </w:rPr>
        <w:t>print("J =", J.item())</w:t>
      </w:r>
      <w:r>
        <w:rPr>
          <w:rFonts w:ascii="Consolas" w:hAnsi="Consolas"/>
          <w:sz w:val="18"/>
        </w:rPr>
        <w:br w:type="textWrapping"/>
      </w:r>
      <w:r>
        <w:rPr>
          <w:rFonts w:ascii="Consolas" w:hAnsi="Consolas"/>
          <w:sz w:val="18"/>
        </w:rPr>
        <w:t>print("dJ/da =", a.grad.item())</w:t>
      </w:r>
      <w:r>
        <w:rPr>
          <w:rFonts w:ascii="Consolas" w:hAnsi="Consolas"/>
          <w:sz w:val="18"/>
        </w:rPr>
        <w:br w:type="textWrapping"/>
      </w:r>
      <w:r>
        <w:rPr>
          <w:rFonts w:ascii="Consolas" w:hAnsi="Consolas"/>
          <w:sz w:val="18"/>
        </w:rPr>
        <w:t>print("dJ/db =", b.grad.item())</w:t>
      </w:r>
      <w:r>
        <w:rPr>
          <w:rFonts w:ascii="Consolas" w:hAnsi="Consolas"/>
          <w:sz w:val="18"/>
        </w:rPr>
        <w:br w:type="textWrapping"/>
      </w:r>
      <w:r>
        <w:rPr>
          <w:rFonts w:ascii="Consolas" w:hAnsi="Consolas"/>
          <w:sz w:val="18"/>
        </w:rPr>
        <w:t>print("dJ/dc =", c.grad.item())</w:t>
      </w:r>
      <w:r>
        <w:rPr>
          <w:rFonts w:ascii="Consolas" w:hAnsi="Consolas"/>
          <w:sz w:val="18"/>
        </w:rPr>
        <w:br w:type="textWrapping"/>
      </w:r>
      <w:r>
        <w:rPr>
          <w:rFonts w:ascii="Consolas" w:hAnsi="Consolas"/>
          <w:sz w:val="18"/>
        </w:rPr>
        <w:t>print("dJ/dd =", d.grad.item())</w:t>
      </w:r>
      <w:r>
        <w:rPr>
          <w:rFonts w:ascii="Consolas" w:hAnsi="Consolas"/>
          <w:sz w:val="18"/>
        </w:rPr>
        <w:br w:type="textWrapping"/>
      </w:r>
    </w:p>
    <w:p w14:paraId="2E6409E2">
      <w:r>
        <w:rPr>
          <w:b w:val="0"/>
          <w:i w:val="0"/>
        </w:rPr>
        <w:t>Kết quả mong đợi: J=230; dJ/da=3; dJ/db=8; dJ/dc=50; dJ/dd=40. Các giá trị trùng với phép tính thủ công.</w:t>
      </w: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B7F3E">
    <w:pPr>
      <w:pStyle w:val="18"/>
      <w:jc w:val="center"/>
    </w:pPr>
    <w:r>
      <w:t xml:space="preserve">BT02 – Nguyễn Gia Huy – 3123580016    |    Trang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29C60E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204</Words>
  <Characters>1016</Characters>
  <Lines>0</Lines>
  <Paragraphs>0</Paragraphs>
  <TotalTime>0</TotalTime>
  <ScaleCrop>false</ScaleCrop>
  <LinksUpToDate>false</LinksUpToDate>
  <CharactersWithSpaces>1157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Li Lixcy</cp:lastModifiedBy>
  <dcterms:modified xsi:type="dcterms:W3CDTF">2026-10-14T17:07:30Z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eyJoZGlkIjoiNDZlZDQxMDQ4ZjdhNzBjZTNhMTAwMjc5MzEzYzkwNjEiLCJ1c2VySWQiOiIxMzc0NDAzNDM5MzcyIn0=</vt:lpwstr>
  </property>
  <property fmtid="{D5CDD505-2E9C-101B-9397-08002B2CF9AE}" pid="3" name="KSOProductBuildVer">
    <vt:lpwstr>1033-12.1.0.28485</vt:lpwstr>
  </property>
  <property fmtid="{D5CDD505-2E9C-101B-9397-08002B2CF9AE}" pid="4" name="ICV">
    <vt:lpwstr>F7B548AAB0AC49EEBE2175F7A5F1470E_12</vt:lpwstr>
  </property>
</Properties>
</file>