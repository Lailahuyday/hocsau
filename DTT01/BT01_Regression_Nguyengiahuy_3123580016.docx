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3D57E">
      <w:pPr>
        <w:spacing w:after="600"/>
        <w:jc w:val="center"/>
      </w:pPr>
      <w:r>
        <w:rPr>
          <w:rFonts w:ascii="Times New Roman" w:hAnsi="Times New Roman"/>
          <w:b/>
          <w:sz w:val="36"/>
        </w:rPr>
        <w:t>BÀI TẬP HỒI QUY TUYẾN TÍNH VÀ PHÂN LỚP</w:t>
      </w:r>
    </w:p>
    <w:p w14:paraId="180244C9">
      <w:pPr>
        <w:spacing w:after="700"/>
        <w:jc w:val="center"/>
        <w:rPr>
          <w:rFonts w:ascii="Times New Roman" w:hAnsi="Times New Roman"/>
          <w:b/>
          <w:sz w:val="32"/>
        </w:rPr>
      </w:pPr>
      <w:r>
        <w:rPr>
          <w:rFonts w:ascii="Times New Roman" w:hAnsi="Times New Roman"/>
          <w:b/>
          <w:sz w:val="32"/>
        </w:rPr>
        <w:t>BT01 – REGRESSION</w:t>
      </w:r>
    </w:p>
    <w:p w14:paraId="165B4FE9">
      <w:pPr>
        <w:spacing w:after="700"/>
        <w:jc w:val="center"/>
        <w:rPr>
          <w:rFonts w:ascii="Times New Roman" w:hAnsi="Times New Roman"/>
          <w:b/>
          <w:sz w:val="32"/>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1873250</wp:posOffset>
            </wp:positionH>
            <wp:positionV relativeFrom="paragraph">
              <wp:posOffset>235585</wp:posOffset>
            </wp:positionV>
            <wp:extent cx="2538730" cy="2438400"/>
            <wp:effectExtent l="0" t="0" r="6350" b="0"/>
            <wp:wrapSquare wrapText="bothSides"/>
            <wp:docPr id="32" name="Picture 32" descr="Ảnh có chứa vòng tròn, văn bản, biểu tượng,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ó chứa vòng tròn, văn bản, biểu tượng, Nhãn hiệu&#10;&#10;Mô tả được tạo tự động"/>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38730" cy="2438400"/>
                    </a:xfrm>
                    <a:prstGeom prst="rect">
                      <a:avLst/>
                    </a:prstGeom>
                  </pic:spPr>
                </pic:pic>
              </a:graphicData>
            </a:graphic>
          </wp:anchor>
        </w:drawing>
      </w:r>
    </w:p>
    <w:p w14:paraId="5EB7CB40">
      <w:pPr>
        <w:spacing w:after="700"/>
        <w:jc w:val="center"/>
        <w:rPr>
          <w:rFonts w:ascii="Times New Roman" w:hAnsi="Times New Roman"/>
          <w:b/>
          <w:sz w:val="32"/>
        </w:rPr>
      </w:pPr>
    </w:p>
    <w:p w14:paraId="4570DBFC">
      <w:pPr>
        <w:spacing w:after="700"/>
        <w:jc w:val="center"/>
        <w:rPr>
          <w:rFonts w:ascii="Times New Roman" w:hAnsi="Times New Roman"/>
          <w:b/>
          <w:sz w:val="32"/>
        </w:rPr>
      </w:pPr>
    </w:p>
    <w:p w14:paraId="65E8251F">
      <w:pPr>
        <w:spacing w:after="700"/>
        <w:jc w:val="center"/>
        <w:rPr>
          <w:rFonts w:ascii="Times New Roman" w:hAnsi="Times New Roman"/>
          <w:b/>
          <w:sz w:val="32"/>
        </w:rPr>
      </w:pPr>
    </w:p>
    <w:p w14:paraId="73C8FB9F">
      <w:pPr>
        <w:spacing w:after="240"/>
        <w:jc w:val="center"/>
      </w:pPr>
      <w:r>
        <w:rPr>
          <w:rFonts w:ascii="Times New Roman" w:hAnsi="Times New Roman"/>
          <w:b/>
          <w:sz w:val="28"/>
        </w:rPr>
        <w:t>HỌ VÀ TÊN SINH VIÊN: NGUYỄN GIA HUY</w:t>
      </w:r>
    </w:p>
    <w:p w14:paraId="2347D71D">
      <w:pPr>
        <w:spacing w:after="700"/>
        <w:jc w:val="center"/>
      </w:pPr>
      <w:r>
        <w:rPr>
          <w:rFonts w:ascii="Times New Roman" w:hAnsi="Times New Roman"/>
          <w:b/>
          <w:sz w:val="28"/>
        </w:rPr>
        <w:t>MSSV: 3123580016</w:t>
      </w:r>
    </w:p>
    <w:p w14:paraId="1C18C11C">
      <w:pPr>
        <w:spacing w:after="240"/>
        <w:jc w:val="center"/>
      </w:pPr>
      <w:r>
        <w:rPr>
          <w:rFonts w:ascii="Times New Roman" w:hAnsi="Times New Roman"/>
          <w:b w:val="0"/>
          <w:sz w:val="24"/>
        </w:rPr>
        <w:t>Nội dung: Giải Bài tập Regression {1} và Regression {2}</w:t>
      </w:r>
    </w:p>
    <w:p w14:paraId="31677D50">
      <w:pPr>
        <w:spacing w:after="200"/>
        <w:jc w:val="center"/>
      </w:pPr>
      <w:r>
        <w:rPr>
          <w:rFonts w:ascii="Times New Roman" w:hAnsi="Times New Roman"/>
          <w:b w:val="0"/>
          <w:sz w:val="24"/>
        </w:rPr>
        <w:t>Năm 2026</w:t>
      </w:r>
    </w:p>
    <w:p w14:paraId="057132BC">
      <w:r>
        <w:br w:type="page"/>
      </w:r>
    </w:p>
    <w:p w14:paraId="16531C1D">
      <w:pPr>
        <w:pStyle w:val="2"/>
        <w:spacing w:before="160" w:after="80"/>
      </w:pPr>
      <w:r>
        <w:t>BÀI TẬP 1 – REGRESSION {1}</w:t>
      </w:r>
    </w:p>
    <w:p w14:paraId="647DAF1D">
      <w:pPr>
        <w:spacing w:after="80"/>
      </w:pPr>
      <w:r>
        <w:rPr>
          <w:rFonts w:ascii="Times New Roman" w:hAnsi="Times New Roman"/>
          <w:b w:val="0"/>
          <w:sz w:val="24"/>
        </w:rPr>
        <w:t>Lời giải được trình bày theo đúng dữ liệu và công thức trong file đề. Riêng Câu 10, đề ghi w^(0)=1 trong khi x thuộc R² nên w phải là vector 2 chiều; phần lời giải dưới đây nêu rõ giả định để tránh tự che giấu điểm thiếu dữ liệu.</w:t>
      </w:r>
    </w:p>
    <w:p w14:paraId="43EFD4C7">
      <w:pPr>
        <w:pStyle w:val="3"/>
        <w:spacing w:before="160" w:after="80"/>
      </w:pPr>
      <w:r>
        <w:t>Câu 1. Xây dựng phương trình hồi quy tuyến tính đơn</w:t>
      </w:r>
    </w:p>
    <w:p w14:paraId="31D1B8E7">
      <w:pPr>
        <w:spacing w:after="80"/>
      </w:pPr>
      <w:r>
        <w:rPr>
          <w:rFonts w:ascii="Times New Roman" w:hAnsi="Times New Roman"/>
          <w:b w:val="0"/>
          <w:sz w:val="24"/>
        </w:rPr>
        <w:t>Dữ liệu: (1,3), (2,5), (3,7), (4,9), (5,11).</w:t>
      </w:r>
    </w:p>
    <w:p w14:paraId="1B46833C">
      <w:pPr>
        <w:spacing w:after="80"/>
      </w:pPr>
      <w:r>
        <w:rPr>
          <w:rFonts w:ascii="Times New Roman" w:hAnsi="Times New Roman"/>
          <w:b w:val="0"/>
          <w:sz w:val="24"/>
        </w:rPr>
        <w:t>a) Giá trị trung bình:</w:t>
      </w:r>
    </w:p>
    <w:p w14:paraId="49B81596">
      <w:pPr>
        <w:jc w:val="center"/>
      </w:pPr>
      <w:r>
        <w:rPr>
          <w:rFonts w:ascii="Times New Roman" w:hAnsi="Times New Roman"/>
          <w:i/>
          <w:sz w:val="24"/>
        </w:rPr>
        <w:t>x̄ = (1+2+3+4+5)/5 = 3;   ȳ = (3+5+7+9+11)/5 = 7.</w:t>
      </w:r>
    </w:p>
    <w:p w14:paraId="53011630">
      <w:pPr>
        <w:spacing w:after="80"/>
      </w:pPr>
      <w:r>
        <w:rPr>
          <w:rFonts w:ascii="Times New Roman" w:hAnsi="Times New Roman"/>
          <w:b w:val="0"/>
          <w:sz w:val="24"/>
        </w:rPr>
        <w:t>b) Tính SSxy và SSx:</w:t>
      </w:r>
    </w:p>
    <w:p w14:paraId="59BFB7F6">
      <w:pPr>
        <w:jc w:val="center"/>
      </w:pPr>
      <w:r>
        <w:rPr>
          <w:rFonts w:ascii="Times New Roman" w:hAnsi="Times New Roman"/>
          <w:i/>
          <w:sz w:val="24"/>
        </w:rPr>
        <w:t>SSxy = Σ(xi−x̄)(yi−ȳ) = 20;   SSx = Σ(xi−x̄)² = 10.</w:t>
      </w:r>
    </w:p>
    <w:p w14:paraId="03C71D91">
      <w:pPr>
        <w:spacing w:after="80"/>
      </w:pPr>
      <w:r>
        <w:rPr>
          <w:rFonts w:ascii="Times New Roman" w:hAnsi="Times New Roman"/>
          <w:b w:val="0"/>
          <w:sz w:val="24"/>
        </w:rPr>
        <w:t>c) Hệ số dốc:</w:t>
      </w:r>
    </w:p>
    <w:p w14:paraId="188E748D">
      <w:pPr>
        <w:jc w:val="center"/>
      </w:pPr>
      <w:r>
        <w:rPr>
          <w:rFonts w:ascii="Times New Roman" w:hAnsi="Times New Roman"/>
          <w:i/>
          <w:sz w:val="24"/>
        </w:rPr>
        <w:t>β1 = SSxy/SSx = 20/10 = 2.</w:t>
      </w:r>
    </w:p>
    <w:p w14:paraId="705BD487">
      <w:pPr>
        <w:spacing w:after="80"/>
      </w:pPr>
      <w:r>
        <w:rPr>
          <w:rFonts w:ascii="Times New Roman" w:hAnsi="Times New Roman"/>
          <w:b w:val="0"/>
          <w:sz w:val="24"/>
        </w:rPr>
        <w:t>d) Hệ số chặn:</w:t>
      </w:r>
    </w:p>
    <w:p w14:paraId="70270DE4">
      <w:pPr>
        <w:jc w:val="center"/>
      </w:pPr>
      <w:r>
        <w:rPr>
          <w:rFonts w:ascii="Times New Roman" w:hAnsi="Times New Roman"/>
          <w:i/>
          <w:sz w:val="24"/>
        </w:rPr>
        <w:t>β0 = ȳ − β1x̄ = 7 − 2×3 = 1.</w:t>
      </w:r>
    </w:p>
    <w:p w14:paraId="44D71078">
      <w:pPr>
        <w:spacing w:after="80"/>
      </w:pPr>
      <w:r>
        <w:rPr>
          <w:rFonts w:ascii="Times New Roman" w:hAnsi="Times New Roman"/>
          <w:b w:val="0"/>
          <w:sz w:val="24"/>
        </w:rPr>
        <w:t>e) Phương trình hồi quy:</w:t>
      </w:r>
    </w:p>
    <w:p w14:paraId="06BD00F4">
      <w:pPr>
        <w:jc w:val="center"/>
      </w:pPr>
      <w:r>
        <w:rPr>
          <w:rFonts w:ascii="Times New Roman" w:hAnsi="Times New Roman"/>
          <w:i/>
          <w:sz w:val="24"/>
        </w:rPr>
        <w:t>ŷ = 1 + 2x.</w:t>
      </w:r>
    </w:p>
    <w:p w14:paraId="4DA3FFDD">
      <w:pPr>
        <w:spacing w:after="80"/>
      </w:pPr>
      <w:r>
        <w:rPr>
          <w:rFonts w:ascii="Times New Roman" w:hAnsi="Times New Roman"/>
          <w:b w:val="0"/>
          <w:sz w:val="24"/>
        </w:rPr>
        <w:t>f) Với x = 6:</w:t>
      </w:r>
    </w:p>
    <w:p w14:paraId="0C5DFC2C">
      <w:pPr>
        <w:jc w:val="center"/>
      </w:pPr>
      <w:r>
        <w:rPr>
          <w:rFonts w:ascii="Times New Roman" w:hAnsi="Times New Roman"/>
          <w:i/>
          <w:sz w:val="24"/>
        </w:rPr>
        <w:t>ŷ(6) = 1 + 2×6 = 13.</w:t>
      </w:r>
    </w:p>
    <w:p w14:paraId="171637C9">
      <w:pPr>
        <w:spacing w:after="80"/>
      </w:pPr>
      <w:r>
        <w:rPr>
          <w:rFonts w:ascii="Times New Roman" w:hAnsi="Times New Roman"/>
          <w:b w:val="0"/>
          <w:sz w:val="24"/>
        </w:rPr>
        <w:t>Kết luận: doanh số dự đoán tại x=6 là 13.</w:t>
      </w:r>
    </w:p>
    <w:p w14:paraId="723B9285">
      <w:pPr>
        <w:pStyle w:val="3"/>
        <w:spacing w:before="160" w:after="80"/>
      </w:pPr>
      <w:r>
        <w:t>Câu 2. Mean Squared Error (MSE)</w:t>
      </w:r>
    </w:p>
    <w:p w14:paraId="289E4648">
      <w:pPr>
        <w:spacing w:after="80"/>
      </w:pPr>
      <w:r>
        <w:rPr>
          <w:rFonts w:ascii="Times New Roman" w:hAnsi="Times New Roman"/>
          <w:b w:val="0"/>
          <w:sz w:val="24"/>
        </w:rPr>
        <w:t>Mô hình: ŷ = 2x + 1.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27DE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7EA9869">
            <w:pPr>
              <w:spacing w:after="0" w:line="240" w:lineRule="auto"/>
            </w:pPr>
            <w:r>
              <w:rPr>
                <w:rFonts w:ascii="Times New Roman" w:hAnsi="Times New Roman"/>
                <w:sz w:val="22"/>
              </w:rPr>
              <w:t>x</w:t>
            </w:r>
          </w:p>
        </w:tc>
        <w:tc>
          <w:tcPr>
            <w:tcW w:w="1987" w:type="dxa"/>
            <w:vAlign w:val="center"/>
          </w:tcPr>
          <w:p w14:paraId="6B5AA303">
            <w:pPr>
              <w:spacing w:after="0" w:line="240" w:lineRule="auto"/>
            </w:pPr>
            <w:r>
              <w:rPr>
                <w:rFonts w:ascii="Times New Roman" w:hAnsi="Times New Roman"/>
                <w:sz w:val="22"/>
              </w:rPr>
              <w:t>y</w:t>
            </w:r>
          </w:p>
        </w:tc>
        <w:tc>
          <w:tcPr>
            <w:tcW w:w="1987" w:type="dxa"/>
            <w:vAlign w:val="center"/>
          </w:tcPr>
          <w:p w14:paraId="30101788">
            <w:pPr>
              <w:spacing w:after="0" w:line="240" w:lineRule="auto"/>
            </w:pPr>
            <w:r>
              <w:rPr>
                <w:rFonts w:ascii="Times New Roman" w:hAnsi="Times New Roman"/>
                <w:sz w:val="22"/>
              </w:rPr>
              <w:t>ŷ</w:t>
            </w:r>
          </w:p>
        </w:tc>
        <w:tc>
          <w:tcPr>
            <w:tcW w:w="1987" w:type="dxa"/>
            <w:vAlign w:val="center"/>
          </w:tcPr>
          <w:p w14:paraId="52CEA048">
            <w:pPr>
              <w:spacing w:after="0" w:line="240" w:lineRule="auto"/>
            </w:pPr>
            <w:r>
              <w:rPr>
                <w:rFonts w:ascii="Times New Roman" w:hAnsi="Times New Roman"/>
                <w:sz w:val="22"/>
              </w:rPr>
              <w:t>e = ŷ−y</w:t>
            </w:r>
          </w:p>
        </w:tc>
        <w:tc>
          <w:tcPr>
            <w:tcW w:w="1987" w:type="dxa"/>
            <w:vAlign w:val="center"/>
          </w:tcPr>
          <w:p w14:paraId="6569B6F9">
            <w:pPr>
              <w:spacing w:after="0" w:line="240" w:lineRule="auto"/>
            </w:pPr>
            <w:r>
              <w:rPr>
                <w:rFonts w:ascii="Times New Roman" w:hAnsi="Times New Roman"/>
                <w:sz w:val="22"/>
              </w:rPr>
              <w:t>e²</w:t>
            </w:r>
          </w:p>
        </w:tc>
      </w:tr>
      <w:tr w14:paraId="1AAD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361146A">
            <w:pPr>
              <w:spacing w:after="0" w:line="240" w:lineRule="auto"/>
            </w:pPr>
            <w:r>
              <w:rPr>
                <w:rFonts w:ascii="Times New Roman" w:hAnsi="Times New Roman"/>
                <w:sz w:val="22"/>
              </w:rPr>
              <w:t>1</w:t>
            </w:r>
          </w:p>
        </w:tc>
        <w:tc>
          <w:tcPr>
            <w:tcW w:w="1987" w:type="dxa"/>
            <w:vAlign w:val="center"/>
          </w:tcPr>
          <w:p w14:paraId="29693391">
            <w:pPr>
              <w:spacing w:after="0" w:line="240" w:lineRule="auto"/>
            </w:pPr>
            <w:r>
              <w:rPr>
                <w:rFonts w:ascii="Times New Roman" w:hAnsi="Times New Roman"/>
                <w:sz w:val="22"/>
              </w:rPr>
              <w:t>4</w:t>
            </w:r>
          </w:p>
        </w:tc>
        <w:tc>
          <w:tcPr>
            <w:tcW w:w="1987" w:type="dxa"/>
            <w:vAlign w:val="center"/>
          </w:tcPr>
          <w:p w14:paraId="4DC6CE7B">
            <w:pPr>
              <w:spacing w:after="0" w:line="240" w:lineRule="auto"/>
            </w:pPr>
            <w:r>
              <w:rPr>
                <w:rFonts w:ascii="Times New Roman" w:hAnsi="Times New Roman"/>
                <w:sz w:val="22"/>
              </w:rPr>
              <w:t>3</w:t>
            </w:r>
          </w:p>
        </w:tc>
        <w:tc>
          <w:tcPr>
            <w:tcW w:w="1987" w:type="dxa"/>
            <w:vAlign w:val="center"/>
          </w:tcPr>
          <w:p w14:paraId="58F7CB9B">
            <w:pPr>
              <w:spacing w:after="0" w:line="240" w:lineRule="auto"/>
            </w:pPr>
            <w:r>
              <w:rPr>
                <w:rFonts w:ascii="Times New Roman" w:hAnsi="Times New Roman"/>
                <w:sz w:val="22"/>
              </w:rPr>
              <w:t>-1</w:t>
            </w:r>
          </w:p>
        </w:tc>
        <w:tc>
          <w:tcPr>
            <w:tcW w:w="1987" w:type="dxa"/>
            <w:vAlign w:val="center"/>
          </w:tcPr>
          <w:p w14:paraId="26D2655B">
            <w:pPr>
              <w:spacing w:after="0" w:line="240" w:lineRule="auto"/>
            </w:pPr>
            <w:r>
              <w:rPr>
                <w:rFonts w:ascii="Times New Roman" w:hAnsi="Times New Roman"/>
                <w:sz w:val="22"/>
              </w:rPr>
              <w:t>1</w:t>
            </w:r>
          </w:p>
        </w:tc>
      </w:tr>
      <w:tr w14:paraId="43FD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FFF151F">
            <w:pPr>
              <w:spacing w:after="0" w:line="240" w:lineRule="auto"/>
            </w:pPr>
            <w:r>
              <w:rPr>
                <w:rFonts w:ascii="Times New Roman" w:hAnsi="Times New Roman"/>
                <w:sz w:val="22"/>
              </w:rPr>
              <w:t>2</w:t>
            </w:r>
          </w:p>
        </w:tc>
        <w:tc>
          <w:tcPr>
            <w:tcW w:w="1987" w:type="dxa"/>
            <w:vAlign w:val="center"/>
          </w:tcPr>
          <w:p w14:paraId="0D749609">
            <w:pPr>
              <w:spacing w:after="0" w:line="240" w:lineRule="auto"/>
            </w:pPr>
            <w:r>
              <w:rPr>
                <w:rFonts w:ascii="Times New Roman" w:hAnsi="Times New Roman"/>
                <w:sz w:val="22"/>
              </w:rPr>
              <w:t>6</w:t>
            </w:r>
          </w:p>
        </w:tc>
        <w:tc>
          <w:tcPr>
            <w:tcW w:w="1987" w:type="dxa"/>
            <w:vAlign w:val="center"/>
          </w:tcPr>
          <w:p w14:paraId="1AD1F233">
            <w:pPr>
              <w:spacing w:after="0" w:line="240" w:lineRule="auto"/>
            </w:pPr>
            <w:r>
              <w:rPr>
                <w:rFonts w:ascii="Times New Roman" w:hAnsi="Times New Roman"/>
                <w:sz w:val="22"/>
              </w:rPr>
              <w:t>5</w:t>
            </w:r>
          </w:p>
        </w:tc>
        <w:tc>
          <w:tcPr>
            <w:tcW w:w="1987" w:type="dxa"/>
            <w:vAlign w:val="center"/>
          </w:tcPr>
          <w:p w14:paraId="67E9C1A8">
            <w:pPr>
              <w:spacing w:after="0" w:line="240" w:lineRule="auto"/>
            </w:pPr>
            <w:r>
              <w:rPr>
                <w:rFonts w:ascii="Times New Roman" w:hAnsi="Times New Roman"/>
                <w:sz w:val="22"/>
              </w:rPr>
              <w:t>-1</w:t>
            </w:r>
          </w:p>
        </w:tc>
        <w:tc>
          <w:tcPr>
            <w:tcW w:w="1987" w:type="dxa"/>
            <w:vAlign w:val="center"/>
          </w:tcPr>
          <w:p w14:paraId="20946515">
            <w:pPr>
              <w:spacing w:after="0" w:line="240" w:lineRule="auto"/>
            </w:pPr>
            <w:r>
              <w:rPr>
                <w:rFonts w:ascii="Times New Roman" w:hAnsi="Times New Roman"/>
                <w:sz w:val="22"/>
              </w:rPr>
              <w:t>1</w:t>
            </w:r>
          </w:p>
        </w:tc>
      </w:tr>
      <w:tr w14:paraId="552E6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A0D9CE7">
            <w:pPr>
              <w:spacing w:after="0" w:line="240" w:lineRule="auto"/>
            </w:pPr>
            <w:r>
              <w:rPr>
                <w:rFonts w:ascii="Times New Roman" w:hAnsi="Times New Roman"/>
                <w:sz w:val="22"/>
              </w:rPr>
              <w:t>3</w:t>
            </w:r>
          </w:p>
        </w:tc>
        <w:tc>
          <w:tcPr>
            <w:tcW w:w="1987" w:type="dxa"/>
            <w:vAlign w:val="center"/>
          </w:tcPr>
          <w:p w14:paraId="27451608">
            <w:pPr>
              <w:spacing w:after="0" w:line="240" w:lineRule="auto"/>
            </w:pPr>
            <w:r>
              <w:rPr>
                <w:rFonts w:ascii="Times New Roman" w:hAnsi="Times New Roman"/>
                <w:sz w:val="22"/>
              </w:rPr>
              <w:t>8</w:t>
            </w:r>
          </w:p>
        </w:tc>
        <w:tc>
          <w:tcPr>
            <w:tcW w:w="1987" w:type="dxa"/>
            <w:vAlign w:val="center"/>
          </w:tcPr>
          <w:p w14:paraId="3536EBE2">
            <w:pPr>
              <w:spacing w:after="0" w:line="240" w:lineRule="auto"/>
            </w:pPr>
            <w:r>
              <w:rPr>
                <w:rFonts w:ascii="Times New Roman" w:hAnsi="Times New Roman"/>
                <w:sz w:val="22"/>
              </w:rPr>
              <w:t>7</w:t>
            </w:r>
          </w:p>
        </w:tc>
        <w:tc>
          <w:tcPr>
            <w:tcW w:w="1987" w:type="dxa"/>
            <w:vAlign w:val="center"/>
          </w:tcPr>
          <w:p w14:paraId="3A05B78E">
            <w:pPr>
              <w:spacing w:after="0" w:line="240" w:lineRule="auto"/>
            </w:pPr>
            <w:r>
              <w:rPr>
                <w:rFonts w:ascii="Times New Roman" w:hAnsi="Times New Roman"/>
                <w:sz w:val="22"/>
              </w:rPr>
              <w:t>-1</w:t>
            </w:r>
          </w:p>
        </w:tc>
        <w:tc>
          <w:tcPr>
            <w:tcW w:w="1987" w:type="dxa"/>
            <w:vAlign w:val="center"/>
          </w:tcPr>
          <w:p w14:paraId="5339FAB1">
            <w:pPr>
              <w:spacing w:after="0" w:line="240" w:lineRule="auto"/>
            </w:pPr>
            <w:r>
              <w:rPr>
                <w:rFonts w:ascii="Times New Roman" w:hAnsi="Times New Roman"/>
                <w:sz w:val="22"/>
              </w:rPr>
              <w:t>1</w:t>
            </w:r>
          </w:p>
        </w:tc>
      </w:tr>
      <w:tr w14:paraId="0393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3368652">
            <w:pPr>
              <w:spacing w:after="0" w:line="240" w:lineRule="auto"/>
            </w:pPr>
            <w:r>
              <w:rPr>
                <w:rFonts w:ascii="Times New Roman" w:hAnsi="Times New Roman"/>
                <w:sz w:val="22"/>
              </w:rPr>
              <w:t>4</w:t>
            </w:r>
          </w:p>
        </w:tc>
        <w:tc>
          <w:tcPr>
            <w:tcW w:w="1987" w:type="dxa"/>
            <w:vAlign w:val="center"/>
          </w:tcPr>
          <w:p w14:paraId="4C80D43D">
            <w:pPr>
              <w:spacing w:after="0" w:line="240" w:lineRule="auto"/>
            </w:pPr>
            <w:r>
              <w:rPr>
                <w:rFonts w:ascii="Times New Roman" w:hAnsi="Times New Roman"/>
                <w:sz w:val="22"/>
              </w:rPr>
              <w:t>11</w:t>
            </w:r>
          </w:p>
        </w:tc>
        <w:tc>
          <w:tcPr>
            <w:tcW w:w="1987" w:type="dxa"/>
            <w:vAlign w:val="center"/>
          </w:tcPr>
          <w:p w14:paraId="1AD4D3FA">
            <w:pPr>
              <w:spacing w:after="0" w:line="240" w:lineRule="auto"/>
            </w:pPr>
            <w:r>
              <w:rPr>
                <w:rFonts w:ascii="Times New Roman" w:hAnsi="Times New Roman"/>
                <w:sz w:val="22"/>
              </w:rPr>
              <w:t>9</w:t>
            </w:r>
          </w:p>
        </w:tc>
        <w:tc>
          <w:tcPr>
            <w:tcW w:w="1987" w:type="dxa"/>
            <w:vAlign w:val="center"/>
          </w:tcPr>
          <w:p w14:paraId="5C4C003F">
            <w:pPr>
              <w:spacing w:after="0" w:line="240" w:lineRule="auto"/>
            </w:pPr>
            <w:r>
              <w:rPr>
                <w:rFonts w:ascii="Times New Roman" w:hAnsi="Times New Roman"/>
                <w:sz w:val="22"/>
              </w:rPr>
              <w:t>-2</w:t>
            </w:r>
          </w:p>
        </w:tc>
        <w:tc>
          <w:tcPr>
            <w:tcW w:w="1987" w:type="dxa"/>
            <w:vAlign w:val="center"/>
          </w:tcPr>
          <w:p w14:paraId="1122E360">
            <w:pPr>
              <w:spacing w:after="0" w:line="240" w:lineRule="auto"/>
            </w:pPr>
            <w:r>
              <w:rPr>
                <w:rFonts w:ascii="Times New Roman" w:hAnsi="Times New Roman"/>
                <w:sz w:val="22"/>
              </w:rPr>
              <w:t>4</w:t>
            </w:r>
          </w:p>
        </w:tc>
      </w:tr>
    </w:tbl>
    <w:p w14:paraId="23FE14D3">
      <w:pPr>
        <w:spacing w:after="80"/>
      </w:pPr>
      <w:r>
        <w:rPr>
          <w:rFonts w:ascii="Times New Roman" w:hAnsi="Times New Roman"/>
          <w:b w:val="0"/>
          <w:sz w:val="24"/>
        </w:rPr>
        <w:t>MSE:</w:t>
      </w:r>
    </w:p>
    <w:p w14:paraId="6F0DDC46">
      <w:pPr>
        <w:jc w:val="center"/>
      </w:pPr>
      <w:r>
        <w:rPr>
          <w:rFonts w:ascii="Times New Roman" w:hAnsi="Times New Roman"/>
          <w:i/>
          <w:sz w:val="24"/>
        </w:rPr>
        <w:t>MSE = (1+1+1+4)/4 = 1.75.</w:t>
      </w:r>
    </w:p>
    <w:p w14:paraId="09F1E9E9">
      <w:pPr>
        <w:spacing w:after="80"/>
      </w:pPr>
      <w:r>
        <w:rPr>
          <w:rFonts w:ascii="Times New Roman" w:hAnsi="Times New Roman"/>
          <w:b w:val="0"/>
          <w:sz w:val="24"/>
        </w:rPr>
        <w:t>Nhận xét: MSE bằng 1.75; sai số bình phương trung bình khá nhỏ đối với thang đo y của dữ liệu, nhưng vẫn có sai số đáng kể ở mẫu x=4.</w:t>
      </w:r>
    </w:p>
    <w:p w14:paraId="033A053D">
      <w:pPr>
        <w:pStyle w:val="3"/>
        <w:spacing w:before="160" w:after="80"/>
      </w:pPr>
      <w:r>
        <w:t>Câu 3. Gradient Descent cho Linear Regression</w:t>
      </w:r>
    </w:p>
    <w:p w14:paraId="0C2EEEC3">
      <w:pPr>
        <w:spacing w:after="80"/>
      </w:pPr>
      <w:r>
        <w:rPr>
          <w:rFonts w:ascii="Times New Roman" w:hAnsi="Times New Roman"/>
          <w:b w:val="0"/>
          <w:sz w:val="24"/>
        </w:rPr>
        <w:t>Dữ liệu: (1,3), (2,5), (4,9); w=0, b=0, η=0.1.</w:t>
      </w:r>
    </w:p>
    <w:p w14:paraId="1BC9BD59">
      <w:pPr>
        <w:spacing w:after="80"/>
      </w:pPr>
      <w:r>
        <w:rPr>
          <w:rFonts w:ascii="Times New Roman" w:hAnsi="Times New Roman"/>
          <w:b w:val="0"/>
          <w:sz w:val="24"/>
        </w:rPr>
        <w:t>a) Vì w=b=0 nên ŷi=0 cho cả 3 mẫu.</w:t>
      </w:r>
    </w:p>
    <w:p w14:paraId="1910FA92">
      <w:pPr>
        <w:spacing w:after="80"/>
      </w:pPr>
      <w:r>
        <w:rPr>
          <w:rFonts w:ascii="Times New Roman" w:hAnsi="Times New Roman"/>
          <w:b w:val="0"/>
          <w:sz w:val="24"/>
        </w:rPr>
        <w:t>b) Với J = (1/2m)Σ(yi−(wxi+b))²:</w:t>
      </w:r>
    </w:p>
    <w:p w14:paraId="2C9F54A6">
      <w:pPr>
        <w:jc w:val="center"/>
      </w:pPr>
      <w:r>
        <w:rPr>
          <w:rFonts w:ascii="Times New Roman" w:hAnsi="Times New Roman"/>
          <w:i/>
          <w:sz w:val="24"/>
        </w:rPr>
        <w:t>∂J/∂w = (1/m)Σ(ŷi−yi)xi = −16.3333.</w:t>
      </w:r>
    </w:p>
    <w:p w14:paraId="77732E0B">
      <w:pPr>
        <w:jc w:val="center"/>
      </w:pPr>
      <w:r>
        <w:rPr>
          <w:rFonts w:ascii="Times New Roman" w:hAnsi="Times New Roman"/>
          <w:i/>
          <w:sz w:val="24"/>
        </w:rPr>
        <w:t>∂J/∂b = (1/m)Σ(ŷi−yi) = −5.6667.</w:t>
      </w:r>
    </w:p>
    <w:p w14:paraId="2D47B076">
      <w:pPr>
        <w:spacing w:after="80"/>
      </w:pPr>
      <w:r>
        <w:rPr>
          <w:rFonts w:ascii="Times New Roman" w:hAnsi="Times New Roman"/>
          <w:b w:val="0"/>
          <w:sz w:val="24"/>
        </w:rPr>
        <w:t>c) Cập nhật:</w:t>
      </w:r>
    </w:p>
    <w:p w14:paraId="2DDF282B">
      <w:pPr>
        <w:jc w:val="center"/>
      </w:pPr>
      <w:r>
        <w:rPr>
          <w:rFonts w:ascii="Times New Roman" w:hAnsi="Times New Roman"/>
          <w:i/>
          <w:sz w:val="24"/>
        </w:rPr>
        <w:t>wnew = 0 − 0.1(−16.3333) = 1.6333;   bnew = 0 − 0.1(−5.6667) = 0.5667.</w:t>
      </w:r>
    </w:p>
    <w:p w14:paraId="376B7768">
      <w:pPr>
        <w:spacing w:after="80"/>
      </w:pPr>
      <w:r>
        <w:rPr>
          <w:rFonts w:ascii="Times New Roman" w:hAnsi="Times New Roman"/>
          <w:b w:val="0"/>
          <w:sz w:val="24"/>
        </w:rPr>
        <w:t>d) Phương trình sau cập nhật:</w:t>
      </w:r>
    </w:p>
    <w:p w14:paraId="77B16675">
      <w:pPr>
        <w:jc w:val="center"/>
      </w:pPr>
      <w:r>
        <w:rPr>
          <w:rFonts w:ascii="Times New Roman" w:hAnsi="Times New Roman"/>
          <w:i/>
          <w:sz w:val="24"/>
        </w:rPr>
        <w:t>ŷ = 1.6333x + 0.5667.</w:t>
      </w:r>
    </w:p>
    <w:p w14:paraId="00526985">
      <w:pPr>
        <w:pStyle w:val="3"/>
        <w:spacing w:before="160" w:after="80"/>
      </w:pPr>
      <w:r>
        <w:t>Câu 4. Hồi quy tuyến tính đa biế</w:t>
      </w:r>
      <w:bookmarkStart w:id="0" w:name="_GoBack"/>
      <w:bookmarkEnd w:id="0"/>
      <w:r>
        <w:t>n</w:t>
      </w:r>
    </w:p>
    <w:p w14:paraId="668A15BA">
      <w:pPr>
        <w:spacing w:after="80"/>
      </w:pPr>
      <w:r>
        <w:rPr>
          <w:rFonts w:ascii="Times New Roman" w:hAnsi="Times New Roman"/>
          <w:b w:val="0"/>
          <w:sz w:val="24"/>
        </w:rPr>
        <w:t>a) Ma trận dữ liệu và vector Y:</w:t>
      </w:r>
    </w:p>
    <w:p w14:paraId="31D0B682">
      <w:pPr>
        <w:jc w:val="center"/>
      </w:pPr>
      <w:r>
        <w:rPr>
          <w:rFonts w:ascii="Times New Roman" w:hAnsi="Times New Roman"/>
          <w:i/>
          <w:sz w:val="24"/>
        </w:rPr>
        <w:t>X = [[1,1,2],[1,2,1],[1,3,2],[1,4,3]];   Y = [5,6,9,12]^T.</w:t>
      </w:r>
    </w:p>
    <w:p w14:paraId="5434CF8F">
      <w:pPr>
        <w:spacing w:after="80"/>
      </w:pPr>
      <w:r>
        <w:rPr>
          <w:rFonts w:ascii="Times New Roman" w:hAnsi="Times New Roman"/>
          <w:b w:val="0"/>
          <w:sz w:val="24"/>
        </w:rPr>
        <w:t>b) Nghiệm chuẩn:</w:t>
      </w:r>
    </w:p>
    <w:p w14:paraId="50316A40">
      <w:pPr>
        <w:jc w:val="center"/>
      </w:pPr>
      <w:r>
        <w:rPr>
          <w:rFonts w:ascii="Times New Roman" w:hAnsi="Times New Roman"/>
          <w:i/>
          <w:sz w:val="24"/>
        </w:rPr>
        <w:t>β = (XᵀX)⁻¹XᵀY.</w:t>
      </w:r>
    </w:p>
    <w:p w14:paraId="181B32A3">
      <w:pPr>
        <w:spacing w:after="80"/>
      </w:pPr>
      <w:r>
        <w:rPr>
          <w:rFonts w:ascii="Times New Roman" w:hAnsi="Times New Roman"/>
          <w:b w:val="0"/>
          <w:sz w:val="24"/>
        </w:rPr>
        <w:t>c) và d) Tính các tích ma trận:</w:t>
      </w:r>
    </w:p>
    <w:p w14:paraId="7FFCD38F">
      <w:pPr>
        <w:jc w:val="center"/>
      </w:pPr>
      <w:r>
        <w:rPr>
          <w:rFonts w:ascii="Times New Roman" w:hAnsi="Times New Roman"/>
          <w:i/>
          <w:sz w:val="24"/>
        </w:rPr>
        <w:t>XᵀX = [[4,10,8],[10,30,22],[8,22,18]].</w:t>
      </w:r>
    </w:p>
    <w:p w14:paraId="0A5CB670">
      <w:pPr>
        <w:jc w:val="center"/>
      </w:pPr>
      <w:r>
        <w:rPr>
          <w:rFonts w:ascii="Times New Roman" w:hAnsi="Times New Roman"/>
          <w:i/>
          <w:sz w:val="24"/>
        </w:rPr>
        <w:t>XᵀY = [32,92,70]^T.</w:t>
      </w:r>
    </w:p>
    <w:p w14:paraId="28D43A38">
      <w:pPr>
        <w:spacing w:after="80"/>
      </w:pPr>
      <w:r>
        <w:rPr>
          <w:rFonts w:ascii="Times New Roman" w:hAnsi="Times New Roman"/>
          <w:b w:val="0"/>
          <w:sz w:val="24"/>
        </w:rPr>
        <w:t>e) Vector hệ số:</w:t>
      </w:r>
    </w:p>
    <w:p w14:paraId="422EDBE6">
      <w:pPr>
        <w:jc w:val="center"/>
      </w:pPr>
      <w:r>
        <w:rPr>
          <w:rFonts w:ascii="Times New Roman" w:hAnsi="Times New Roman"/>
          <w:i/>
          <w:sz w:val="24"/>
        </w:rPr>
        <w:t>β = [1,2,1]^T.</w:t>
      </w:r>
    </w:p>
    <w:p w14:paraId="63F47C48">
      <w:pPr>
        <w:spacing w:after="80"/>
      </w:pPr>
      <w:r>
        <w:rPr>
          <w:rFonts w:ascii="Times New Roman" w:hAnsi="Times New Roman"/>
          <w:b w:val="0"/>
          <w:sz w:val="24"/>
        </w:rPr>
        <w:t>f) Với x1=5, x2=2:</w:t>
      </w:r>
    </w:p>
    <w:p w14:paraId="15C99510">
      <w:pPr>
        <w:jc w:val="center"/>
      </w:pPr>
      <w:r>
        <w:rPr>
          <w:rFonts w:ascii="Times New Roman" w:hAnsi="Times New Roman"/>
          <w:i/>
          <w:sz w:val="24"/>
        </w:rPr>
        <w:t>ŷ = 1 + 2×5 + 1×2 = 13.</w:t>
      </w:r>
    </w:p>
    <w:p w14:paraId="0B8FBF3E">
      <w:pPr>
        <w:pStyle w:val="3"/>
        <w:spacing w:before="160" w:after="80"/>
      </w:pPr>
      <w:r>
        <w:t>Câu 5. Hồi quy tuyến tính bằng Batch Gradient Descent</w:t>
      </w:r>
    </w:p>
    <w:p w14:paraId="0B3E00CC">
      <w:pPr>
        <w:spacing w:after="80"/>
      </w:pPr>
      <w:r>
        <w:rPr>
          <w:rFonts w:ascii="Times New Roman" w:hAnsi="Times New Roman"/>
          <w:b w:val="0"/>
          <w:sz w:val="24"/>
        </w:rPr>
        <w:t>Dữ liệu: (1,2), (2,3), (3,5), (4,4), (5,6); w(0)=0, b(0)=0, η=0.1, m=5.</w:t>
      </w:r>
    </w:p>
    <w:p w14:paraId="277492AA">
      <w:pPr>
        <w:spacing w:after="80"/>
      </w:pPr>
      <w:r>
        <w:rPr>
          <w:rFonts w:ascii="Times New Roman" w:hAnsi="Times New Roman"/>
          <w:b w:val="0"/>
          <w:sz w:val="24"/>
        </w:rPr>
        <w:t>a) Với J(w,b)=(1/2m)Σ[yi−(wxi+b)]²:</w:t>
      </w:r>
    </w:p>
    <w:p w14:paraId="5915AA44">
      <w:pPr>
        <w:jc w:val="center"/>
      </w:pPr>
      <w:r>
        <w:rPr>
          <w:rFonts w:ascii="Times New Roman" w:hAnsi="Times New Roman"/>
          <w:i/>
          <w:sz w:val="24"/>
        </w:rPr>
        <w:t>∂J/∂w = (1/m)Σ[(wxi+b)−yi]xi;   ∂J/∂b = (1/m)Σ[(wxi+b)−yi].</w:t>
      </w:r>
    </w:p>
    <w:p w14:paraId="0883A26B">
      <w:pPr>
        <w:spacing w:after="80"/>
      </w:pPr>
      <w:r>
        <w:rPr>
          <w:rFonts w:ascii="Times New Roman" w:hAnsi="Times New Roman"/>
          <w:b w:val="0"/>
          <w:sz w:val="24"/>
        </w:rPr>
        <w:t>Tại w=0,b=0:</w:t>
      </w:r>
    </w:p>
    <w:p w14:paraId="78CD8BED">
      <w:pPr>
        <w:jc w:val="center"/>
      </w:pPr>
      <w:r>
        <w:rPr>
          <w:rFonts w:ascii="Times New Roman" w:hAnsi="Times New Roman"/>
          <w:i/>
          <w:sz w:val="24"/>
        </w:rPr>
        <w:t>∂J/∂w = −13.8;   ∂J/∂b = −4.0;   J(0,0)=9.0.</w:t>
      </w:r>
    </w:p>
    <w:p w14:paraId="4D5C7DB8">
      <w:pPr>
        <w:spacing w:after="80"/>
      </w:pPr>
      <w:r>
        <w:rPr>
          <w:rFonts w:ascii="Times New Roman" w:hAnsi="Times New Roman"/>
          <w:b w:val="0"/>
          <w:sz w:val="24"/>
        </w:rPr>
        <w:t>b) Cập nhật một bước:</w:t>
      </w:r>
    </w:p>
    <w:p w14:paraId="6A8D9750">
      <w:pPr>
        <w:jc w:val="center"/>
      </w:pPr>
      <w:r>
        <w:rPr>
          <w:rFonts w:ascii="Times New Roman" w:hAnsi="Times New Roman"/>
          <w:i/>
          <w:sz w:val="24"/>
        </w:rPr>
        <w:t>w(1)=0−0.1(−13.8)=1.38;   b(1)=0−0.1(−4)=0.40.</w:t>
      </w:r>
    </w:p>
    <w:p w14:paraId="17CD4B76">
      <w:pPr>
        <w:spacing w:after="80"/>
      </w:pPr>
      <w:r>
        <w:rPr>
          <w:rFonts w:ascii="Times New Roman" w:hAnsi="Times New Roman"/>
          <w:b w:val="0"/>
          <w:sz w:val="24"/>
        </w:rPr>
        <w:t>c) Dự đoán x=6:</w:t>
      </w:r>
    </w:p>
    <w:p w14:paraId="12F6642D">
      <w:pPr>
        <w:jc w:val="center"/>
      </w:pPr>
      <w:r>
        <w:rPr>
          <w:rFonts w:ascii="Times New Roman" w:hAnsi="Times New Roman"/>
          <w:i/>
          <w:sz w:val="24"/>
        </w:rPr>
        <w:t>ŷ(6)=1.38×6+0.40=8.68.</w:t>
      </w:r>
    </w:p>
    <w:p w14:paraId="357C1A4A">
      <w:pPr>
        <w:pStyle w:val="3"/>
        <w:spacing w:before="160" w:after="80"/>
      </w:pPr>
      <w:r>
        <w:t>Câu 6. Phân lớp bằng đường quyết định tuyến tính</w:t>
      </w:r>
    </w:p>
    <w:p w14:paraId="448D2F7E">
      <w:pPr>
        <w:spacing w:after="80"/>
      </w:pPr>
      <w:r>
        <w:rPr>
          <w:rFonts w:ascii="Times New Roman" w:hAnsi="Times New Roman"/>
          <w:b w:val="0"/>
          <w:sz w:val="24"/>
        </w:rPr>
        <w:t>Cho w=(2,−1), b=1. Quy tắc: wᵀx+b≥0 ⇒ class 1; ngược lại class 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70B21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6F156F1">
            <w:pPr>
              <w:spacing w:after="0" w:line="240" w:lineRule="auto"/>
            </w:pPr>
            <w:r>
              <w:rPr>
                <w:rFonts w:ascii="Times New Roman" w:hAnsi="Times New Roman"/>
                <w:sz w:val="22"/>
              </w:rPr>
              <w:t>Điểm</w:t>
            </w:r>
          </w:p>
        </w:tc>
        <w:tc>
          <w:tcPr>
            <w:tcW w:w="1987" w:type="dxa"/>
            <w:vAlign w:val="center"/>
          </w:tcPr>
          <w:p w14:paraId="5C85DFE2">
            <w:pPr>
              <w:spacing w:after="0" w:line="240" w:lineRule="auto"/>
            </w:pPr>
            <w:r>
              <w:rPr>
                <w:rFonts w:ascii="Times New Roman" w:hAnsi="Times New Roman"/>
                <w:sz w:val="22"/>
              </w:rPr>
              <w:t>x1</w:t>
            </w:r>
          </w:p>
        </w:tc>
        <w:tc>
          <w:tcPr>
            <w:tcW w:w="1987" w:type="dxa"/>
            <w:vAlign w:val="center"/>
          </w:tcPr>
          <w:p w14:paraId="41B097E2">
            <w:pPr>
              <w:spacing w:after="0" w:line="240" w:lineRule="auto"/>
            </w:pPr>
            <w:r>
              <w:rPr>
                <w:rFonts w:ascii="Times New Roman" w:hAnsi="Times New Roman"/>
                <w:sz w:val="22"/>
              </w:rPr>
              <w:t>x2</w:t>
            </w:r>
          </w:p>
        </w:tc>
        <w:tc>
          <w:tcPr>
            <w:tcW w:w="1987" w:type="dxa"/>
            <w:vAlign w:val="center"/>
          </w:tcPr>
          <w:p w14:paraId="5244EA37">
            <w:pPr>
              <w:spacing w:after="0" w:line="240" w:lineRule="auto"/>
            </w:pPr>
            <w:r>
              <w:rPr>
                <w:rFonts w:ascii="Times New Roman" w:hAnsi="Times New Roman"/>
                <w:sz w:val="22"/>
              </w:rPr>
              <w:t>2x1−x2+1</w:t>
            </w:r>
          </w:p>
        </w:tc>
        <w:tc>
          <w:tcPr>
            <w:tcW w:w="1987" w:type="dxa"/>
            <w:vAlign w:val="center"/>
          </w:tcPr>
          <w:p w14:paraId="789570AB">
            <w:pPr>
              <w:spacing w:after="0" w:line="240" w:lineRule="auto"/>
            </w:pPr>
            <w:r>
              <w:rPr>
                <w:rFonts w:ascii="Times New Roman" w:hAnsi="Times New Roman"/>
                <w:sz w:val="22"/>
              </w:rPr>
              <w:t>Lớp</w:t>
            </w:r>
          </w:p>
        </w:tc>
      </w:tr>
      <w:tr w14:paraId="3228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A87DDC4">
            <w:pPr>
              <w:spacing w:after="0" w:line="240" w:lineRule="auto"/>
            </w:pPr>
            <w:r>
              <w:rPr>
                <w:rFonts w:ascii="Times New Roman" w:hAnsi="Times New Roman"/>
                <w:sz w:val="22"/>
              </w:rPr>
              <w:t>A</w:t>
            </w:r>
          </w:p>
        </w:tc>
        <w:tc>
          <w:tcPr>
            <w:tcW w:w="1987" w:type="dxa"/>
            <w:vAlign w:val="center"/>
          </w:tcPr>
          <w:p w14:paraId="21F61A1F">
            <w:pPr>
              <w:spacing w:after="0" w:line="240" w:lineRule="auto"/>
            </w:pPr>
            <w:r>
              <w:rPr>
                <w:rFonts w:ascii="Times New Roman" w:hAnsi="Times New Roman"/>
                <w:sz w:val="22"/>
              </w:rPr>
              <w:t>1</w:t>
            </w:r>
          </w:p>
        </w:tc>
        <w:tc>
          <w:tcPr>
            <w:tcW w:w="1987" w:type="dxa"/>
            <w:vAlign w:val="center"/>
          </w:tcPr>
          <w:p w14:paraId="46CD87C5">
            <w:pPr>
              <w:spacing w:after="0" w:line="240" w:lineRule="auto"/>
            </w:pPr>
            <w:r>
              <w:rPr>
                <w:rFonts w:ascii="Times New Roman" w:hAnsi="Times New Roman"/>
                <w:sz w:val="22"/>
              </w:rPr>
              <w:t>1</w:t>
            </w:r>
          </w:p>
        </w:tc>
        <w:tc>
          <w:tcPr>
            <w:tcW w:w="1987" w:type="dxa"/>
            <w:vAlign w:val="center"/>
          </w:tcPr>
          <w:p w14:paraId="27EC68EA">
            <w:pPr>
              <w:spacing w:after="0" w:line="240" w:lineRule="auto"/>
            </w:pPr>
            <w:r>
              <w:rPr>
                <w:rFonts w:ascii="Times New Roman" w:hAnsi="Times New Roman"/>
                <w:sz w:val="22"/>
              </w:rPr>
              <w:t>2</w:t>
            </w:r>
          </w:p>
        </w:tc>
        <w:tc>
          <w:tcPr>
            <w:tcW w:w="1987" w:type="dxa"/>
            <w:vAlign w:val="center"/>
          </w:tcPr>
          <w:p w14:paraId="4519B495">
            <w:pPr>
              <w:spacing w:after="0" w:line="240" w:lineRule="auto"/>
            </w:pPr>
            <w:r>
              <w:rPr>
                <w:rFonts w:ascii="Times New Roman" w:hAnsi="Times New Roman"/>
                <w:sz w:val="22"/>
              </w:rPr>
              <w:t>1</w:t>
            </w:r>
          </w:p>
        </w:tc>
      </w:tr>
      <w:tr w14:paraId="289B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3B114A5">
            <w:pPr>
              <w:spacing w:after="0" w:line="240" w:lineRule="auto"/>
            </w:pPr>
            <w:r>
              <w:rPr>
                <w:rFonts w:ascii="Times New Roman" w:hAnsi="Times New Roman"/>
                <w:sz w:val="22"/>
              </w:rPr>
              <w:t>B</w:t>
            </w:r>
          </w:p>
        </w:tc>
        <w:tc>
          <w:tcPr>
            <w:tcW w:w="1987" w:type="dxa"/>
            <w:vAlign w:val="center"/>
          </w:tcPr>
          <w:p w14:paraId="0206AC60">
            <w:pPr>
              <w:spacing w:after="0" w:line="240" w:lineRule="auto"/>
            </w:pPr>
            <w:r>
              <w:rPr>
                <w:rFonts w:ascii="Times New Roman" w:hAnsi="Times New Roman"/>
                <w:sz w:val="22"/>
              </w:rPr>
              <w:t>2</w:t>
            </w:r>
          </w:p>
        </w:tc>
        <w:tc>
          <w:tcPr>
            <w:tcW w:w="1987" w:type="dxa"/>
            <w:vAlign w:val="center"/>
          </w:tcPr>
          <w:p w14:paraId="05989312">
            <w:pPr>
              <w:spacing w:after="0" w:line="240" w:lineRule="auto"/>
            </w:pPr>
            <w:r>
              <w:rPr>
                <w:rFonts w:ascii="Times New Roman" w:hAnsi="Times New Roman"/>
                <w:sz w:val="22"/>
              </w:rPr>
              <w:t>1</w:t>
            </w:r>
          </w:p>
        </w:tc>
        <w:tc>
          <w:tcPr>
            <w:tcW w:w="1987" w:type="dxa"/>
            <w:vAlign w:val="center"/>
          </w:tcPr>
          <w:p w14:paraId="17FE0FE9">
            <w:pPr>
              <w:spacing w:after="0" w:line="240" w:lineRule="auto"/>
            </w:pPr>
            <w:r>
              <w:rPr>
                <w:rFonts w:ascii="Times New Roman" w:hAnsi="Times New Roman"/>
                <w:sz w:val="22"/>
              </w:rPr>
              <w:t>4</w:t>
            </w:r>
          </w:p>
        </w:tc>
        <w:tc>
          <w:tcPr>
            <w:tcW w:w="1987" w:type="dxa"/>
            <w:vAlign w:val="center"/>
          </w:tcPr>
          <w:p w14:paraId="0C238FA0">
            <w:pPr>
              <w:spacing w:after="0" w:line="240" w:lineRule="auto"/>
            </w:pPr>
            <w:r>
              <w:rPr>
                <w:rFonts w:ascii="Times New Roman" w:hAnsi="Times New Roman"/>
                <w:sz w:val="22"/>
              </w:rPr>
              <w:t>1</w:t>
            </w:r>
          </w:p>
        </w:tc>
      </w:tr>
      <w:tr w14:paraId="5E43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7EE2842">
            <w:pPr>
              <w:spacing w:after="0" w:line="240" w:lineRule="auto"/>
            </w:pPr>
            <w:r>
              <w:rPr>
                <w:rFonts w:ascii="Times New Roman" w:hAnsi="Times New Roman"/>
                <w:sz w:val="22"/>
              </w:rPr>
              <w:t>C</w:t>
            </w:r>
          </w:p>
        </w:tc>
        <w:tc>
          <w:tcPr>
            <w:tcW w:w="1987" w:type="dxa"/>
            <w:vAlign w:val="center"/>
          </w:tcPr>
          <w:p w14:paraId="0E67AF71">
            <w:pPr>
              <w:spacing w:after="0" w:line="240" w:lineRule="auto"/>
            </w:pPr>
            <w:r>
              <w:rPr>
                <w:rFonts w:ascii="Times New Roman" w:hAnsi="Times New Roman"/>
                <w:sz w:val="22"/>
              </w:rPr>
              <w:t>1</w:t>
            </w:r>
          </w:p>
        </w:tc>
        <w:tc>
          <w:tcPr>
            <w:tcW w:w="1987" w:type="dxa"/>
            <w:vAlign w:val="center"/>
          </w:tcPr>
          <w:p w14:paraId="3810F40C">
            <w:pPr>
              <w:spacing w:after="0" w:line="240" w:lineRule="auto"/>
            </w:pPr>
            <w:r>
              <w:rPr>
                <w:rFonts w:ascii="Times New Roman" w:hAnsi="Times New Roman"/>
                <w:sz w:val="22"/>
              </w:rPr>
              <w:t>3</w:t>
            </w:r>
          </w:p>
        </w:tc>
        <w:tc>
          <w:tcPr>
            <w:tcW w:w="1987" w:type="dxa"/>
            <w:vAlign w:val="center"/>
          </w:tcPr>
          <w:p w14:paraId="33FD4443">
            <w:pPr>
              <w:spacing w:after="0" w:line="240" w:lineRule="auto"/>
            </w:pPr>
            <w:r>
              <w:rPr>
                <w:rFonts w:ascii="Times New Roman" w:hAnsi="Times New Roman"/>
                <w:sz w:val="22"/>
              </w:rPr>
              <w:t>0</w:t>
            </w:r>
          </w:p>
        </w:tc>
        <w:tc>
          <w:tcPr>
            <w:tcW w:w="1987" w:type="dxa"/>
            <w:vAlign w:val="center"/>
          </w:tcPr>
          <w:p w14:paraId="53E4CDA2">
            <w:pPr>
              <w:spacing w:after="0" w:line="240" w:lineRule="auto"/>
            </w:pPr>
            <w:r>
              <w:rPr>
                <w:rFonts w:ascii="Times New Roman" w:hAnsi="Times New Roman"/>
                <w:sz w:val="22"/>
              </w:rPr>
              <w:t>1</w:t>
            </w:r>
          </w:p>
        </w:tc>
      </w:tr>
      <w:tr w14:paraId="7AE9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4DC59C85">
            <w:pPr>
              <w:spacing w:after="0" w:line="240" w:lineRule="auto"/>
            </w:pPr>
            <w:r>
              <w:rPr>
                <w:rFonts w:ascii="Times New Roman" w:hAnsi="Times New Roman"/>
                <w:sz w:val="22"/>
              </w:rPr>
              <w:t>D</w:t>
            </w:r>
          </w:p>
        </w:tc>
        <w:tc>
          <w:tcPr>
            <w:tcW w:w="1987" w:type="dxa"/>
            <w:vAlign w:val="center"/>
          </w:tcPr>
          <w:p w14:paraId="283CAFC9">
            <w:pPr>
              <w:spacing w:after="0" w:line="240" w:lineRule="auto"/>
            </w:pPr>
            <w:r>
              <w:rPr>
                <w:rFonts w:ascii="Times New Roman" w:hAnsi="Times New Roman"/>
                <w:sz w:val="22"/>
              </w:rPr>
              <w:t>4</w:t>
            </w:r>
          </w:p>
        </w:tc>
        <w:tc>
          <w:tcPr>
            <w:tcW w:w="1987" w:type="dxa"/>
            <w:vAlign w:val="center"/>
          </w:tcPr>
          <w:p w14:paraId="642BCFF9">
            <w:pPr>
              <w:spacing w:after="0" w:line="240" w:lineRule="auto"/>
            </w:pPr>
            <w:r>
              <w:rPr>
                <w:rFonts w:ascii="Times New Roman" w:hAnsi="Times New Roman"/>
                <w:sz w:val="22"/>
              </w:rPr>
              <w:t>2</w:t>
            </w:r>
          </w:p>
        </w:tc>
        <w:tc>
          <w:tcPr>
            <w:tcW w:w="1987" w:type="dxa"/>
            <w:vAlign w:val="center"/>
          </w:tcPr>
          <w:p w14:paraId="5E2AA01F">
            <w:pPr>
              <w:spacing w:after="0" w:line="240" w:lineRule="auto"/>
            </w:pPr>
            <w:r>
              <w:rPr>
                <w:rFonts w:ascii="Times New Roman" w:hAnsi="Times New Roman"/>
                <w:sz w:val="22"/>
              </w:rPr>
              <w:t>7</w:t>
            </w:r>
          </w:p>
        </w:tc>
        <w:tc>
          <w:tcPr>
            <w:tcW w:w="1987" w:type="dxa"/>
            <w:vAlign w:val="center"/>
          </w:tcPr>
          <w:p w14:paraId="721F411E">
            <w:pPr>
              <w:spacing w:after="0" w:line="240" w:lineRule="auto"/>
            </w:pPr>
            <w:r>
              <w:rPr>
                <w:rFonts w:ascii="Times New Roman" w:hAnsi="Times New Roman"/>
                <w:sz w:val="22"/>
              </w:rPr>
              <w:t>1</w:t>
            </w:r>
          </w:p>
        </w:tc>
      </w:tr>
    </w:tbl>
    <w:p w14:paraId="47B6A294">
      <w:pPr>
        <w:spacing w:after="80"/>
      </w:pPr>
      <w:r>
        <w:rPr>
          <w:rFonts w:ascii="Times New Roman" w:hAnsi="Times New Roman"/>
          <w:b w:val="0"/>
          <w:sz w:val="24"/>
        </w:rPr>
        <w:t>Đường quyết định:</w:t>
      </w:r>
    </w:p>
    <w:p w14:paraId="042CFE8C">
      <w:pPr>
        <w:jc w:val="center"/>
      </w:pPr>
      <w:r>
        <w:rPr>
          <w:rFonts w:ascii="Times New Roman" w:hAnsi="Times New Roman"/>
          <w:i/>
          <w:sz w:val="24"/>
        </w:rPr>
        <w:t>2x1 − x2 + 1 = 0  ⇔  x2 = 2x1 + 1.</w:t>
      </w:r>
    </w:p>
    <w:p w14:paraId="1F655EFE">
      <w:pPr>
        <w:jc w:val="center"/>
      </w:pPr>
      <w:r>
        <w:drawing>
          <wp:inline distT="0" distB="0" distL="114300" distR="114300">
            <wp:extent cx="4389120" cy="31915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389120" cy="3192087"/>
                    </a:xfrm>
                    <a:prstGeom prst="rect">
                      <a:avLst/>
                    </a:prstGeom>
                  </pic:spPr>
                </pic:pic>
              </a:graphicData>
            </a:graphic>
          </wp:inline>
        </w:drawing>
      </w:r>
    </w:p>
    <w:p w14:paraId="15A0AE85">
      <w:pPr>
        <w:spacing w:after="80"/>
      </w:pPr>
      <w:r>
        <w:rPr>
          <w:rFonts w:ascii="Times New Roman" w:hAnsi="Times New Roman"/>
          <w:b w:val="0"/>
          <w:sz w:val="24"/>
        </w:rPr>
        <w:t>Tất cả 4 điểm đều thuộc class 1 theo quy tắc đã cho.</w:t>
      </w:r>
    </w:p>
    <w:p w14:paraId="2A6E619E">
      <w:pPr>
        <w:pStyle w:val="3"/>
        <w:spacing w:before="160" w:after="80"/>
      </w:pPr>
      <w:r>
        <w:t>Câu 7. Logistic Regression – tính xác suất phân lớp</w:t>
      </w:r>
    </w:p>
    <w:p w14:paraId="34DB2B93">
      <w:pPr>
        <w:spacing w:after="80"/>
      </w:pPr>
      <w:r>
        <w:rPr>
          <w:rFonts w:ascii="Times New Roman" w:hAnsi="Times New Roman"/>
          <w:b w:val="0"/>
          <w:sz w:val="24"/>
        </w:rPr>
        <w:t>w1=0.5, w2=−1, b=0.2, x=(2,1).</w:t>
      </w:r>
    </w:p>
    <w:p w14:paraId="2D008592">
      <w:pPr>
        <w:jc w:val="center"/>
      </w:pPr>
      <w:r>
        <w:rPr>
          <w:rFonts w:ascii="Times New Roman" w:hAnsi="Times New Roman"/>
          <w:i/>
          <w:sz w:val="24"/>
        </w:rPr>
        <w:t>z = 0.5×2 − 1×1 + 0.2 = 0.2.</w:t>
      </w:r>
    </w:p>
    <w:p w14:paraId="3784E710">
      <w:pPr>
        <w:jc w:val="center"/>
      </w:pPr>
      <w:r>
        <w:rPr>
          <w:rFonts w:ascii="Times New Roman" w:hAnsi="Times New Roman"/>
          <w:i/>
          <w:sz w:val="24"/>
        </w:rPr>
        <w:t>P(y=1|x)=1/(1+e^(−0.2)) ≈ 0.5498.</w:t>
      </w:r>
    </w:p>
    <w:p w14:paraId="0CF44151">
      <w:pPr>
        <w:spacing w:after="80"/>
      </w:pPr>
      <w:r>
        <w:rPr>
          <w:rFonts w:ascii="Times New Roman" w:hAnsi="Times New Roman"/>
          <w:b w:val="0"/>
          <w:sz w:val="24"/>
        </w:rPr>
        <w:t>Ngưỡng 0.5: 0.5498 ≥ 0.5 ⇒ class 1.</w:t>
      </w:r>
    </w:p>
    <w:p w14:paraId="0A474D37">
      <w:pPr>
        <w:spacing w:after="80"/>
      </w:pPr>
      <w:r>
        <w:rPr>
          <w:rFonts w:ascii="Times New Roman" w:hAnsi="Times New Roman"/>
          <w:b w:val="0"/>
          <w:sz w:val="24"/>
        </w:rPr>
        <w:t>Ngưỡng 0.8: 0.5498 &lt; 0.8 ⇒ không thuộc class 1 (phân lớp 0 nếu quy ước nhị phân).</w:t>
      </w:r>
    </w:p>
    <w:p w14:paraId="5F3A72EC">
      <w:pPr>
        <w:pStyle w:val="3"/>
        <w:spacing w:before="160" w:after="80"/>
      </w:pPr>
      <w:r>
        <w:t>Câu 8. Cross-Entropy Loss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22D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A70B3FE">
            <w:pPr>
              <w:spacing w:after="0" w:line="240" w:lineRule="auto"/>
            </w:pPr>
            <w:r>
              <w:rPr>
                <w:rFonts w:ascii="Times New Roman" w:hAnsi="Times New Roman"/>
                <w:sz w:val="22"/>
              </w:rPr>
              <w:t>Mẫu</w:t>
            </w:r>
          </w:p>
        </w:tc>
        <w:tc>
          <w:tcPr>
            <w:tcW w:w="2484" w:type="dxa"/>
            <w:vAlign w:val="center"/>
          </w:tcPr>
          <w:p w14:paraId="688BD444">
            <w:pPr>
              <w:spacing w:after="0" w:line="240" w:lineRule="auto"/>
            </w:pPr>
            <w:r>
              <w:rPr>
                <w:rFonts w:ascii="Times New Roman" w:hAnsi="Times New Roman"/>
                <w:sz w:val="22"/>
              </w:rPr>
              <w:t>y</w:t>
            </w:r>
          </w:p>
        </w:tc>
        <w:tc>
          <w:tcPr>
            <w:tcW w:w="2484" w:type="dxa"/>
            <w:vAlign w:val="center"/>
          </w:tcPr>
          <w:p w14:paraId="68D1DD9D">
            <w:pPr>
              <w:spacing w:after="0" w:line="240" w:lineRule="auto"/>
            </w:pPr>
            <w:r>
              <w:rPr>
                <w:rFonts w:ascii="Times New Roman" w:hAnsi="Times New Roman"/>
                <w:sz w:val="22"/>
              </w:rPr>
              <w:t>z</w:t>
            </w:r>
          </w:p>
        </w:tc>
        <w:tc>
          <w:tcPr>
            <w:tcW w:w="2484" w:type="dxa"/>
            <w:vAlign w:val="center"/>
          </w:tcPr>
          <w:p w14:paraId="430DE506">
            <w:pPr>
              <w:spacing w:after="0" w:line="240" w:lineRule="auto"/>
            </w:pPr>
            <w:r>
              <w:rPr>
                <w:rFonts w:ascii="Times New Roman" w:hAnsi="Times New Roman"/>
                <w:sz w:val="22"/>
              </w:rPr>
              <w:t>Loss</w:t>
            </w:r>
          </w:p>
        </w:tc>
      </w:tr>
      <w:tr w14:paraId="7DE5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764CF3F">
            <w:pPr>
              <w:spacing w:after="0" w:line="240" w:lineRule="auto"/>
            </w:pPr>
            <w:r>
              <w:rPr>
                <w:rFonts w:ascii="Times New Roman" w:hAnsi="Times New Roman"/>
                <w:sz w:val="22"/>
              </w:rPr>
              <w:t>1</w:t>
            </w:r>
          </w:p>
        </w:tc>
        <w:tc>
          <w:tcPr>
            <w:tcW w:w="2484" w:type="dxa"/>
            <w:vAlign w:val="center"/>
          </w:tcPr>
          <w:p w14:paraId="13F48AEF">
            <w:pPr>
              <w:spacing w:after="0" w:line="240" w:lineRule="auto"/>
            </w:pPr>
            <w:r>
              <w:rPr>
                <w:rFonts w:ascii="Times New Roman" w:hAnsi="Times New Roman"/>
                <w:sz w:val="22"/>
              </w:rPr>
              <w:t>1</w:t>
            </w:r>
          </w:p>
        </w:tc>
        <w:tc>
          <w:tcPr>
            <w:tcW w:w="2484" w:type="dxa"/>
            <w:vAlign w:val="center"/>
          </w:tcPr>
          <w:p w14:paraId="4B3F377B">
            <w:pPr>
              <w:spacing w:after="0" w:line="240" w:lineRule="auto"/>
            </w:pPr>
            <w:r>
              <w:rPr>
                <w:rFonts w:ascii="Times New Roman" w:hAnsi="Times New Roman"/>
                <w:sz w:val="22"/>
              </w:rPr>
              <w:t>0.9</w:t>
            </w:r>
          </w:p>
        </w:tc>
        <w:tc>
          <w:tcPr>
            <w:tcW w:w="2484" w:type="dxa"/>
            <w:vAlign w:val="center"/>
          </w:tcPr>
          <w:p w14:paraId="7DD32670">
            <w:pPr>
              <w:spacing w:after="0" w:line="240" w:lineRule="auto"/>
            </w:pPr>
            <w:r>
              <w:rPr>
                <w:rFonts w:ascii="Times New Roman" w:hAnsi="Times New Roman"/>
                <w:sz w:val="22"/>
              </w:rPr>
              <w:t>−ln(0.9)=0.10536</w:t>
            </w:r>
          </w:p>
        </w:tc>
      </w:tr>
      <w:tr w14:paraId="7F51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092F150">
            <w:pPr>
              <w:spacing w:after="0" w:line="240" w:lineRule="auto"/>
            </w:pPr>
            <w:r>
              <w:rPr>
                <w:rFonts w:ascii="Times New Roman" w:hAnsi="Times New Roman"/>
                <w:sz w:val="22"/>
              </w:rPr>
              <w:t>2</w:t>
            </w:r>
          </w:p>
        </w:tc>
        <w:tc>
          <w:tcPr>
            <w:tcW w:w="2484" w:type="dxa"/>
            <w:vAlign w:val="center"/>
          </w:tcPr>
          <w:p w14:paraId="1BC3A0E7">
            <w:pPr>
              <w:spacing w:after="0" w:line="240" w:lineRule="auto"/>
            </w:pPr>
            <w:r>
              <w:rPr>
                <w:rFonts w:ascii="Times New Roman" w:hAnsi="Times New Roman"/>
                <w:sz w:val="22"/>
              </w:rPr>
              <w:t>0</w:t>
            </w:r>
          </w:p>
        </w:tc>
        <w:tc>
          <w:tcPr>
            <w:tcW w:w="2484" w:type="dxa"/>
            <w:vAlign w:val="center"/>
          </w:tcPr>
          <w:p w14:paraId="6D8D2012">
            <w:pPr>
              <w:spacing w:after="0" w:line="240" w:lineRule="auto"/>
            </w:pPr>
            <w:r>
              <w:rPr>
                <w:rFonts w:ascii="Times New Roman" w:hAnsi="Times New Roman"/>
                <w:sz w:val="22"/>
              </w:rPr>
              <w:t>0.2</w:t>
            </w:r>
          </w:p>
        </w:tc>
        <w:tc>
          <w:tcPr>
            <w:tcW w:w="2484" w:type="dxa"/>
            <w:vAlign w:val="center"/>
          </w:tcPr>
          <w:p w14:paraId="53EB8BA3">
            <w:pPr>
              <w:spacing w:after="0" w:line="240" w:lineRule="auto"/>
            </w:pPr>
            <w:r>
              <w:rPr>
                <w:rFonts w:ascii="Times New Roman" w:hAnsi="Times New Roman"/>
                <w:sz w:val="22"/>
              </w:rPr>
              <w:t>−ln(0.8)=0.22314</w:t>
            </w:r>
          </w:p>
        </w:tc>
      </w:tr>
      <w:tr w14:paraId="4DCA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A8C608D">
            <w:pPr>
              <w:spacing w:after="0" w:line="240" w:lineRule="auto"/>
            </w:pPr>
            <w:r>
              <w:rPr>
                <w:rFonts w:ascii="Times New Roman" w:hAnsi="Times New Roman"/>
                <w:sz w:val="22"/>
              </w:rPr>
              <w:t>3</w:t>
            </w:r>
          </w:p>
        </w:tc>
        <w:tc>
          <w:tcPr>
            <w:tcW w:w="2484" w:type="dxa"/>
            <w:vAlign w:val="center"/>
          </w:tcPr>
          <w:p w14:paraId="2ECEFB07">
            <w:pPr>
              <w:spacing w:after="0" w:line="240" w:lineRule="auto"/>
            </w:pPr>
            <w:r>
              <w:rPr>
                <w:rFonts w:ascii="Times New Roman" w:hAnsi="Times New Roman"/>
                <w:sz w:val="22"/>
              </w:rPr>
              <w:t>1</w:t>
            </w:r>
          </w:p>
        </w:tc>
        <w:tc>
          <w:tcPr>
            <w:tcW w:w="2484" w:type="dxa"/>
            <w:vAlign w:val="center"/>
          </w:tcPr>
          <w:p w14:paraId="2FB51F35">
            <w:pPr>
              <w:spacing w:after="0" w:line="240" w:lineRule="auto"/>
            </w:pPr>
            <w:r>
              <w:rPr>
                <w:rFonts w:ascii="Times New Roman" w:hAnsi="Times New Roman"/>
                <w:sz w:val="22"/>
              </w:rPr>
              <w:t>0.7</w:t>
            </w:r>
          </w:p>
        </w:tc>
        <w:tc>
          <w:tcPr>
            <w:tcW w:w="2484" w:type="dxa"/>
            <w:vAlign w:val="center"/>
          </w:tcPr>
          <w:p w14:paraId="22639084">
            <w:pPr>
              <w:spacing w:after="0" w:line="240" w:lineRule="auto"/>
            </w:pPr>
            <w:r>
              <w:rPr>
                <w:rFonts w:ascii="Times New Roman" w:hAnsi="Times New Roman"/>
                <w:sz w:val="22"/>
              </w:rPr>
              <w:t>−ln(0.7)=0.35667</w:t>
            </w:r>
          </w:p>
        </w:tc>
      </w:tr>
    </w:tbl>
    <w:p w14:paraId="4720BD48">
      <w:pPr>
        <w:spacing w:after="80"/>
      </w:pPr>
      <w:r>
        <w:rPr>
          <w:rFonts w:ascii="Times New Roman" w:hAnsi="Times New Roman"/>
          <w:b w:val="0"/>
          <w:sz w:val="24"/>
        </w:rPr>
        <w:t>Tổng loss:</w:t>
      </w:r>
    </w:p>
    <w:p w14:paraId="18732BD0">
      <w:pPr>
        <w:jc w:val="center"/>
      </w:pPr>
      <w:r>
        <w:rPr>
          <w:rFonts w:ascii="Times New Roman" w:hAnsi="Times New Roman"/>
          <w:i/>
          <w:sz w:val="24"/>
        </w:rPr>
        <w:t>0.10536 + 0.22314 + 0.35667 = 0.68518.</w:t>
      </w:r>
    </w:p>
    <w:p w14:paraId="511294E1">
      <w:pPr>
        <w:jc w:val="center"/>
      </w:pPr>
      <w:r>
        <w:rPr>
          <w:rFonts w:ascii="Times New Roman" w:hAnsi="Times New Roman"/>
          <w:i/>
          <w:sz w:val="24"/>
        </w:rPr>
        <w:t>Average loss = 0.68518/3 ≈ 0.22839.</w:t>
      </w:r>
    </w:p>
    <w:p w14:paraId="1486BEF9">
      <w:pPr>
        <w:spacing w:after="80"/>
      </w:pPr>
      <w:r>
        <w:rPr>
          <w:rFonts w:ascii="Times New Roman" w:hAnsi="Times New Roman"/>
          <w:b w:val="0"/>
          <w:sz w:val="24"/>
        </w:rPr>
        <w:t>Nhận xét: loss trung bình khoảng 0.228, cho thấy các xác suất dự đoán nhìn chung phù hợp khá tốt với nhãn thực tế trong tập nhỏ này.</w:t>
      </w:r>
    </w:p>
    <w:p w14:paraId="788F67FA">
      <w:pPr>
        <w:pStyle w:val="3"/>
        <w:spacing w:before="160" w:after="80"/>
      </w:pPr>
      <w:r>
        <w:t>Câu 9. Perceptron Learning</w:t>
      </w:r>
    </w:p>
    <w:p w14:paraId="073685E4">
      <w:pPr>
        <w:spacing w:after="80"/>
      </w:pPr>
      <w:r>
        <w:rPr>
          <w:rFonts w:ascii="Times New Roman" w:hAnsi="Times New Roman"/>
          <w:b w:val="0"/>
          <w:sz w:val="24"/>
        </w:rPr>
        <w:t>Khởi tạo w=(0,0), b=0, ρ=1; cập nhật khi mẫu bị phân lớp sai.</w:t>
      </w:r>
    </w:p>
    <w:p w14:paraId="42B7B544">
      <w:pPr>
        <w:spacing w:after="80"/>
      </w:pPr>
      <w:r>
        <w:rPr>
          <w:rFonts w:ascii="Times New Roman" w:hAnsi="Times New Roman"/>
          <w:b w:val="0"/>
          <w:sz w:val="24"/>
        </w:rPr>
        <w:t>Mẫu A=(1,1), t=+1: điểm = 0 nên bị xem là sai theo quy tắc cập nhật khi t(wᵀx+b)≤0. Cập nhật w=(1,1), b=1.</w:t>
      </w:r>
    </w:p>
    <w:p w14:paraId="5AA2593F">
      <w:pPr>
        <w:spacing w:after="80"/>
      </w:pPr>
      <w:r>
        <w:rPr>
          <w:rFonts w:ascii="Times New Roman" w:hAnsi="Times New Roman"/>
          <w:b w:val="0"/>
          <w:sz w:val="24"/>
        </w:rPr>
        <w:t>Mẫu B=(2,1), t=+1: điểm = 4 &gt; 0 ⇒ đúng, không cập nhật.</w:t>
      </w:r>
    </w:p>
    <w:p w14:paraId="5187EF61">
      <w:pPr>
        <w:spacing w:after="80"/>
      </w:pPr>
      <w:r>
        <w:rPr>
          <w:rFonts w:ascii="Times New Roman" w:hAnsi="Times New Roman"/>
          <w:b w:val="0"/>
          <w:sz w:val="24"/>
        </w:rPr>
        <w:t>Mẫu C=(1,3), t=−1: điểm = 5 &gt; 0 ⇒ sai. Cập nhật w=(0,−2), b=0.</w:t>
      </w:r>
    </w:p>
    <w:p w14:paraId="06B5AAF5">
      <w:pPr>
        <w:spacing w:after="80"/>
      </w:pPr>
      <w:r>
        <w:rPr>
          <w:rFonts w:ascii="Times New Roman" w:hAnsi="Times New Roman"/>
          <w:b w:val="0"/>
          <w:sz w:val="24"/>
        </w:rPr>
        <w:t>Sau 1 epoch:</w:t>
      </w:r>
    </w:p>
    <w:p w14:paraId="70F0D67F">
      <w:pPr>
        <w:jc w:val="center"/>
      </w:pPr>
      <w:r>
        <w:rPr>
          <w:rFonts w:ascii="Times New Roman" w:hAnsi="Times New Roman"/>
          <w:i/>
          <w:sz w:val="24"/>
        </w:rPr>
        <w:t>w = (0,−2),   b = 0.</w:t>
      </w:r>
    </w:p>
    <w:p w14:paraId="5BDB374B">
      <w:pPr>
        <w:spacing w:after="80"/>
      </w:pPr>
      <w:r>
        <w:rPr>
          <w:rFonts w:ascii="Times New Roman" w:hAnsi="Times New Roman"/>
          <w:b w:val="0"/>
          <w:sz w:val="24"/>
        </w:rPr>
        <w:t>Đường quyết định mới:</w:t>
      </w:r>
    </w:p>
    <w:p w14:paraId="1C06EFE4">
      <w:pPr>
        <w:jc w:val="center"/>
      </w:pPr>
      <w:r>
        <w:rPr>
          <w:rFonts w:ascii="Times New Roman" w:hAnsi="Times New Roman"/>
          <w:i/>
          <w:sz w:val="24"/>
        </w:rPr>
        <w:t>−2x2 = 0  ⇔  x2 = 0.</w:t>
      </w:r>
    </w:p>
    <w:p w14:paraId="7A9D8F9A">
      <w:pPr>
        <w:pStyle w:val="3"/>
        <w:spacing w:before="160" w:after="80"/>
      </w:pPr>
      <w:r>
        <w:t>Câu 10. Hồi quy phân lớp</w:t>
      </w:r>
    </w:p>
    <w:p w14:paraId="3F3919B2">
      <w:pPr>
        <w:spacing w:after="80"/>
      </w:pPr>
      <w:r>
        <w:rPr>
          <w:rFonts w:ascii="Times New Roman" w:hAnsi="Times New Roman"/>
          <w:b w:val="0"/>
          <w:sz w:val="24"/>
        </w:rPr>
        <w:t>Đề cho 4 mẫu: ((1,1),+1), ((2,1),+1), ((1,2),−1), ((2,2),−1), mô hình ŷ=sign(wᵀx+b).</w:t>
      </w:r>
    </w:p>
    <w:p w14:paraId="0B14AA78">
      <w:pPr>
        <w:spacing w:after="80"/>
      </w:pPr>
      <w:r>
        <w:rPr>
          <w:rFonts w:ascii="Times New Roman" w:hAnsi="Times New Roman"/>
          <w:b w:val="0"/>
          <w:sz w:val="24"/>
        </w:rPr>
        <w:t>Lưu ý: đề ghi tham số ban đầu w(0)=1, b(0)=0, nhưng vì x∈R² nên w phải có 2 thành phần. Để có thể hoàn tất phép tính, giả sử w(0)=(1,1), b(0)=0.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6FEC5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2DF3620">
            <w:pPr>
              <w:spacing w:after="0" w:line="240" w:lineRule="auto"/>
            </w:pPr>
            <w:r>
              <w:rPr>
                <w:rFonts w:ascii="Times New Roman" w:hAnsi="Times New Roman"/>
                <w:sz w:val="22"/>
              </w:rPr>
              <w:t>Mẫu</w:t>
            </w:r>
          </w:p>
        </w:tc>
        <w:tc>
          <w:tcPr>
            <w:tcW w:w="1987" w:type="dxa"/>
            <w:vAlign w:val="center"/>
          </w:tcPr>
          <w:p w14:paraId="529A2A70">
            <w:pPr>
              <w:spacing w:after="0" w:line="240" w:lineRule="auto"/>
            </w:pPr>
            <w:r>
              <w:rPr>
                <w:rFonts w:ascii="Times New Roman" w:hAnsi="Times New Roman"/>
                <w:sz w:val="22"/>
              </w:rPr>
              <w:t>wᵀx+b</w:t>
            </w:r>
          </w:p>
        </w:tc>
        <w:tc>
          <w:tcPr>
            <w:tcW w:w="1987" w:type="dxa"/>
            <w:vAlign w:val="center"/>
          </w:tcPr>
          <w:p w14:paraId="6929D760">
            <w:pPr>
              <w:spacing w:after="0" w:line="240" w:lineRule="auto"/>
            </w:pPr>
            <w:r>
              <w:rPr>
                <w:rFonts w:ascii="Times New Roman" w:hAnsi="Times New Roman"/>
                <w:sz w:val="22"/>
              </w:rPr>
              <w:t>Nhãn dự đoán</w:t>
            </w:r>
          </w:p>
        </w:tc>
        <w:tc>
          <w:tcPr>
            <w:tcW w:w="1987" w:type="dxa"/>
            <w:vAlign w:val="center"/>
          </w:tcPr>
          <w:p w14:paraId="7FABA128">
            <w:pPr>
              <w:spacing w:after="0" w:line="240" w:lineRule="auto"/>
            </w:pPr>
            <w:r>
              <w:rPr>
                <w:rFonts w:ascii="Times New Roman" w:hAnsi="Times New Roman"/>
                <w:sz w:val="22"/>
              </w:rPr>
              <w:t>Nhãn thật</w:t>
            </w:r>
          </w:p>
        </w:tc>
        <w:tc>
          <w:tcPr>
            <w:tcW w:w="1987" w:type="dxa"/>
            <w:vAlign w:val="center"/>
          </w:tcPr>
          <w:p w14:paraId="2DD43D9E">
            <w:pPr>
              <w:spacing w:after="0" w:line="240" w:lineRule="auto"/>
            </w:pPr>
            <w:r>
              <w:rPr>
                <w:rFonts w:ascii="Times New Roman" w:hAnsi="Times New Roman"/>
                <w:sz w:val="22"/>
              </w:rPr>
              <w:t>Sai?</w:t>
            </w:r>
          </w:p>
        </w:tc>
      </w:tr>
      <w:tr w14:paraId="4444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BC4793A">
            <w:pPr>
              <w:spacing w:after="0" w:line="240" w:lineRule="auto"/>
            </w:pPr>
            <w:r>
              <w:rPr>
                <w:rFonts w:ascii="Times New Roman" w:hAnsi="Times New Roman"/>
                <w:sz w:val="22"/>
              </w:rPr>
              <w:t>(1,1), +1</w:t>
            </w:r>
          </w:p>
        </w:tc>
        <w:tc>
          <w:tcPr>
            <w:tcW w:w="1987" w:type="dxa"/>
            <w:vAlign w:val="center"/>
          </w:tcPr>
          <w:p w14:paraId="397042C7">
            <w:pPr>
              <w:spacing w:after="0" w:line="240" w:lineRule="auto"/>
            </w:pPr>
            <w:r>
              <w:rPr>
                <w:rFonts w:ascii="Times New Roman" w:hAnsi="Times New Roman"/>
                <w:sz w:val="22"/>
              </w:rPr>
              <w:t>2</w:t>
            </w:r>
          </w:p>
        </w:tc>
        <w:tc>
          <w:tcPr>
            <w:tcW w:w="1987" w:type="dxa"/>
            <w:vAlign w:val="center"/>
          </w:tcPr>
          <w:p w14:paraId="74C767AA">
            <w:pPr>
              <w:spacing w:after="0" w:line="240" w:lineRule="auto"/>
            </w:pPr>
            <w:r>
              <w:rPr>
                <w:rFonts w:ascii="Times New Roman" w:hAnsi="Times New Roman"/>
                <w:sz w:val="22"/>
              </w:rPr>
              <w:t>+1</w:t>
            </w:r>
          </w:p>
        </w:tc>
        <w:tc>
          <w:tcPr>
            <w:tcW w:w="1987" w:type="dxa"/>
            <w:vAlign w:val="center"/>
          </w:tcPr>
          <w:p w14:paraId="1AFB5CCB">
            <w:pPr>
              <w:spacing w:after="0" w:line="240" w:lineRule="auto"/>
            </w:pPr>
            <w:r>
              <w:rPr>
                <w:rFonts w:ascii="Times New Roman" w:hAnsi="Times New Roman"/>
                <w:sz w:val="22"/>
              </w:rPr>
              <w:t>+1</w:t>
            </w:r>
          </w:p>
        </w:tc>
        <w:tc>
          <w:tcPr>
            <w:tcW w:w="1987" w:type="dxa"/>
            <w:vAlign w:val="center"/>
          </w:tcPr>
          <w:p w14:paraId="5566FA27">
            <w:pPr>
              <w:spacing w:after="0" w:line="240" w:lineRule="auto"/>
            </w:pPr>
            <w:r>
              <w:rPr>
                <w:rFonts w:ascii="Times New Roman" w:hAnsi="Times New Roman"/>
                <w:sz w:val="22"/>
              </w:rPr>
              <w:t>Không</w:t>
            </w:r>
          </w:p>
        </w:tc>
      </w:tr>
      <w:tr w14:paraId="1A38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958DFC2">
            <w:pPr>
              <w:spacing w:after="0" w:line="240" w:lineRule="auto"/>
            </w:pPr>
            <w:r>
              <w:rPr>
                <w:rFonts w:ascii="Times New Roman" w:hAnsi="Times New Roman"/>
                <w:sz w:val="22"/>
              </w:rPr>
              <w:t>(2,1), +1</w:t>
            </w:r>
          </w:p>
        </w:tc>
        <w:tc>
          <w:tcPr>
            <w:tcW w:w="1987" w:type="dxa"/>
            <w:vAlign w:val="center"/>
          </w:tcPr>
          <w:p w14:paraId="062BE443">
            <w:pPr>
              <w:spacing w:after="0" w:line="240" w:lineRule="auto"/>
            </w:pPr>
            <w:r>
              <w:rPr>
                <w:rFonts w:ascii="Times New Roman" w:hAnsi="Times New Roman"/>
                <w:sz w:val="22"/>
              </w:rPr>
              <w:t>3</w:t>
            </w:r>
          </w:p>
        </w:tc>
        <w:tc>
          <w:tcPr>
            <w:tcW w:w="1987" w:type="dxa"/>
            <w:vAlign w:val="center"/>
          </w:tcPr>
          <w:p w14:paraId="53D70A57">
            <w:pPr>
              <w:spacing w:after="0" w:line="240" w:lineRule="auto"/>
            </w:pPr>
            <w:r>
              <w:rPr>
                <w:rFonts w:ascii="Times New Roman" w:hAnsi="Times New Roman"/>
                <w:sz w:val="22"/>
              </w:rPr>
              <w:t>+1</w:t>
            </w:r>
          </w:p>
        </w:tc>
        <w:tc>
          <w:tcPr>
            <w:tcW w:w="1987" w:type="dxa"/>
            <w:vAlign w:val="center"/>
          </w:tcPr>
          <w:p w14:paraId="63965433">
            <w:pPr>
              <w:spacing w:after="0" w:line="240" w:lineRule="auto"/>
            </w:pPr>
            <w:r>
              <w:rPr>
                <w:rFonts w:ascii="Times New Roman" w:hAnsi="Times New Roman"/>
                <w:sz w:val="22"/>
              </w:rPr>
              <w:t>+1</w:t>
            </w:r>
          </w:p>
        </w:tc>
        <w:tc>
          <w:tcPr>
            <w:tcW w:w="1987" w:type="dxa"/>
            <w:vAlign w:val="center"/>
          </w:tcPr>
          <w:p w14:paraId="4D3D843B">
            <w:pPr>
              <w:spacing w:after="0" w:line="240" w:lineRule="auto"/>
            </w:pPr>
            <w:r>
              <w:rPr>
                <w:rFonts w:ascii="Times New Roman" w:hAnsi="Times New Roman"/>
                <w:sz w:val="22"/>
              </w:rPr>
              <w:t>Không</w:t>
            </w:r>
          </w:p>
        </w:tc>
      </w:tr>
      <w:tr w14:paraId="4FA3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D75C991">
            <w:pPr>
              <w:spacing w:after="0" w:line="240" w:lineRule="auto"/>
            </w:pPr>
            <w:r>
              <w:rPr>
                <w:rFonts w:ascii="Times New Roman" w:hAnsi="Times New Roman"/>
                <w:sz w:val="22"/>
              </w:rPr>
              <w:t>(1,2), −1</w:t>
            </w:r>
          </w:p>
        </w:tc>
        <w:tc>
          <w:tcPr>
            <w:tcW w:w="1987" w:type="dxa"/>
            <w:vAlign w:val="center"/>
          </w:tcPr>
          <w:p w14:paraId="676A9A57">
            <w:pPr>
              <w:spacing w:after="0" w:line="240" w:lineRule="auto"/>
            </w:pPr>
            <w:r>
              <w:rPr>
                <w:rFonts w:ascii="Times New Roman" w:hAnsi="Times New Roman"/>
                <w:sz w:val="22"/>
              </w:rPr>
              <w:t>3</w:t>
            </w:r>
          </w:p>
        </w:tc>
        <w:tc>
          <w:tcPr>
            <w:tcW w:w="1987" w:type="dxa"/>
            <w:vAlign w:val="center"/>
          </w:tcPr>
          <w:p w14:paraId="258AA9D1">
            <w:pPr>
              <w:spacing w:after="0" w:line="240" w:lineRule="auto"/>
            </w:pPr>
            <w:r>
              <w:rPr>
                <w:rFonts w:ascii="Times New Roman" w:hAnsi="Times New Roman"/>
                <w:sz w:val="22"/>
              </w:rPr>
              <w:t>+1</w:t>
            </w:r>
          </w:p>
        </w:tc>
        <w:tc>
          <w:tcPr>
            <w:tcW w:w="1987" w:type="dxa"/>
            <w:vAlign w:val="center"/>
          </w:tcPr>
          <w:p w14:paraId="1BBBB19F">
            <w:pPr>
              <w:spacing w:after="0" w:line="240" w:lineRule="auto"/>
            </w:pPr>
            <w:r>
              <w:rPr>
                <w:rFonts w:ascii="Times New Roman" w:hAnsi="Times New Roman"/>
                <w:sz w:val="22"/>
              </w:rPr>
              <w:t>−1</w:t>
            </w:r>
          </w:p>
        </w:tc>
        <w:tc>
          <w:tcPr>
            <w:tcW w:w="1987" w:type="dxa"/>
            <w:vAlign w:val="center"/>
          </w:tcPr>
          <w:p w14:paraId="1EC54EBC">
            <w:pPr>
              <w:spacing w:after="0" w:line="240" w:lineRule="auto"/>
            </w:pPr>
            <w:r>
              <w:rPr>
                <w:rFonts w:ascii="Times New Roman" w:hAnsi="Times New Roman"/>
                <w:sz w:val="22"/>
              </w:rPr>
              <w:t>Có</w:t>
            </w:r>
          </w:p>
        </w:tc>
      </w:tr>
      <w:tr w14:paraId="5D9E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3CA3C0D">
            <w:pPr>
              <w:spacing w:after="0" w:line="240" w:lineRule="auto"/>
            </w:pPr>
            <w:r>
              <w:rPr>
                <w:rFonts w:ascii="Times New Roman" w:hAnsi="Times New Roman"/>
                <w:sz w:val="22"/>
              </w:rPr>
              <w:t>(2,2), −1</w:t>
            </w:r>
          </w:p>
        </w:tc>
        <w:tc>
          <w:tcPr>
            <w:tcW w:w="1987" w:type="dxa"/>
            <w:vAlign w:val="center"/>
          </w:tcPr>
          <w:p w14:paraId="5EE11073">
            <w:pPr>
              <w:spacing w:after="0" w:line="240" w:lineRule="auto"/>
            </w:pPr>
            <w:r>
              <w:rPr>
                <w:rFonts w:ascii="Times New Roman" w:hAnsi="Times New Roman"/>
                <w:sz w:val="22"/>
              </w:rPr>
              <w:t>4</w:t>
            </w:r>
          </w:p>
        </w:tc>
        <w:tc>
          <w:tcPr>
            <w:tcW w:w="1987" w:type="dxa"/>
            <w:vAlign w:val="center"/>
          </w:tcPr>
          <w:p w14:paraId="37E1583C">
            <w:pPr>
              <w:spacing w:after="0" w:line="240" w:lineRule="auto"/>
            </w:pPr>
            <w:r>
              <w:rPr>
                <w:rFonts w:ascii="Times New Roman" w:hAnsi="Times New Roman"/>
                <w:sz w:val="22"/>
              </w:rPr>
              <w:t>+1</w:t>
            </w:r>
          </w:p>
        </w:tc>
        <w:tc>
          <w:tcPr>
            <w:tcW w:w="1987" w:type="dxa"/>
            <w:vAlign w:val="center"/>
          </w:tcPr>
          <w:p w14:paraId="2A91E010">
            <w:pPr>
              <w:spacing w:after="0" w:line="240" w:lineRule="auto"/>
            </w:pPr>
            <w:r>
              <w:rPr>
                <w:rFonts w:ascii="Times New Roman" w:hAnsi="Times New Roman"/>
                <w:sz w:val="22"/>
              </w:rPr>
              <w:t>−1</w:t>
            </w:r>
          </w:p>
        </w:tc>
        <w:tc>
          <w:tcPr>
            <w:tcW w:w="1987" w:type="dxa"/>
            <w:vAlign w:val="center"/>
          </w:tcPr>
          <w:p w14:paraId="22100671">
            <w:pPr>
              <w:spacing w:after="0" w:line="240" w:lineRule="auto"/>
            </w:pPr>
            <w:r>
              <w:rPr>
                <w:rFonts w:ascii="Times New Roman" w:hAnsi="Times New Roman"/>
                <w:sz w:val="22"/>
              </w:rPr>
              <w:t>Có</w:t>
            </w:r>
          </w:p>
        </w:tc>
      </w:tr>
    </w:tbl>
    <w:p w14:paraId="1C228B6B">
      <w:pPr>
        <w:spacing w:after="80"/>
      </w:pPr>
      <w:r>
        <w:rPr>
          <w:rFonts w:ascii="Times New Roman" w:hAnsi="Times New Roman"/>
          <w:b w:val="0"/>
          <w:sz w:val="24"/>
        </w:rPr>
        <w:t>Tập sai Y gồm mẫu 3 và 4.</w:t>
      </w:r>
    </w:p>
    <w:p w14:paraId="6984FDC2">
      <w:pPr>
        <w:jc w:val="center"/>
      </w:pPr>
      <w:r>
        <w:rPr>
          <w:rFonts w:ascii="Times New Roman" w:hAnsi="Times New Roman"/>
          <w:i/>
          <w:sz w:val="24"/>
        </w:rPr>
        <w:t>∂J/∂w = −Σ(tk xk),   ∂J/∂b = −Σtk, với k thuộc Y.</w:t>
      </w:r>
    </w:p>
    <w:p w14:paraId="7EFB882B">
      <w:pPr>
        <w:spacing w:after="80"/>
      </w:pPr>
      <w:r>
        <w:rPr>
          <w:rFonts w:ascii="Times New Roman" w:hAnsi="Times New Roman"/>
          <w:b w:val="0"/>
          <w:sz w:val="24"/>
        </w:rPr>
        <w:t>Với hai mẫu sai: (1,2),−1 và (2,2),−1:</w:t>
      </w:r>
    </w:p>
    <w:p w14:paraId="55EB80F8">
      <w:pPr>
        <w:jc w:val="center"/>
      </w:pPr>
      <w:r>
        <w:rPr>
          <w:rFonts w:ascii="Times New Roman" w:hAnsi="Times New Roman"/>
          <w:i/>
          <w:sz w:val="24"/>
        </w:rPr>
        <w:t>∂J/∂w = −[−1(1,2)+−1(2,2)] = (3,4).</w:t>
      </w:r>
    </w:p>
    <w:p w14:paraId="1C3060AC">
      <w:pPr>
        <w:jc w:val="center"/>
      </w:pPr>
      <w:r>
        <w:rPr>
          <w:rFonts w:ascii="Times New Roman" w:hAnsi="Times New Roman"/>
          <w:i/>
          <w:sz w:val="24"/>
        </w:rPr>
        <w:t>∂J/∂b = −[−1+−1] = 2.</w:t>
      </w:r>
    </w:p>
    <w:p w14:paraId="7366BDF1">
      <w:pPr>
        <w:spacing w:after="80"/>
      </w:pPr>
      <w:r>
        <w:rPr>
          <w:rFonts w:ascii="Times New Roman" w:hAnsi="Times New Roman"/>
          <w:b w:val="0"/>
          <w:sz w:val="24"/>
        </w:rPr>
        <w:t>Nếu dùng bước Perceptron wnew=w−ρ∂J/∂w, bnew=b−ρ∂J/∂b với ρ=1 thì wnew=(−2,−3), bnew=−2. Đây là kết quả theo giả định w(0)=(1,1).</w:t>
      </w:r>
    </w:p>
    <w:p w14:paraId="115AE809">
      <w:r>
        <w:br w:type="page"/>
      </w:r>
    </w:p>
    <w:p w14:paraId="1D9731A8">
      <w:pPr>
        <w:pStyle w:val="2"/>
        <w:spacing w:before="160" w:after="80"/>
      </w:pPr>
      <w:r>
        <w:t>BÀI TẬP 2 – REGRESSION {2}</w:t>
      </w:r>
    </w:p>
    <w:p w14:paraId="135061CC">
      <w:pPr>
        <w:pStyle w:val="3"/>
        <w:spacing w:before="160" w:after="80"/>
      </w:pPr>
      <w:r>
        <w:t>Câu 1. Hệ số hồi quy tuyến tính đơn bằng OLS</w:t>
      </w:r>
    </w:p>
    <w:p w14:paraId="28905E36">
      <w:pPr>
        <w:spacing w:after="80"/>
      </w:pPr>
      <w:r>
        <w:rPr>
          <w:rFonts w:ascii="Times New Roman" w:hAnsi="Times New Roman"/>
          <w:b w:val="0"/>
          <w:sz w:val="24"/>
        </w:rPr>
        <w:t>Dữ liệu doanh số: x=1,2,3,4,5; y=1.2,1.8,2.6,3.2,3.8.</w:t>
      </w:r>
    </w:p>
    <w:p w14:paraId="411796B3">
      <w:pPr>
        <w:spacing w:after="80"/>
      </w:pPr>
      <w:r>
        <w:rPr>
          <w:rFonts w:ascii="Times New Roman" w:hAnsi="Times New Roman"/>
          <w:b w:val="0"/>
          <w:sz w:val="24"/>
        </w:rPr>
        <w:t>a) Các giá trị trung bình:</w:t>
      </w:r>
    </w:p>
    <w:p w14:paraId="42B09676">
      <w:pPr>
        <w:jc w:val="center"/>
      </w:pPr>
      <w:r>
        <w:rPr>
          <w:rFonts w:ascii="Times New Roman" w:hAnsi="Times New Roman"/>
          <w:i/>
          <w:sz w:val="24"/>
        </w:rPr>
        <w:t>x̄=3.0; ȳ=2.52; ̄x²=11.0; ̄xy=8.88.</w:t>
      </w:r>
    </w:p>
    <w:p w14:paraId="266FF27C">
      <w:pPr>
        <w:spacing w:after="80"/>
      </w:pPr>
      <w:r>
        <w:rPr>
          <w:rFonts w:ascii="Times New Roman" w:hAnsi="Times New Roman"/>
          <w:b w:val="0"/>
          <w:sz w:val="24"/>
        </w:rPr>
        <w:t>b) Hệ số dốc:</w:t>
      </w:r>
    </w:p>
    <w:p w14:paraId="76C7942D">
      <w:pPr>
        <w:jc w:val="center"/>
      </w:pPr>
      <w:r>
        <w:rPr>
          <w:rFonts w:ascii="Times New Roman" w:hAnsi="Times New Roman"/>
          <w:i/>
          <w:sz w:val="24"/>
        </w:rPr>
        <w:t>a1=(8.88−3×2.52)/(11−3²)=0.66.</w:t>
      </w:r>
    </w:p>
    <w:p w14:paraId="48E388ED">
      <w:pPr>
        <w:spacing w:after="80"/>
      </w:pPr>
      <w:r>
        <w:rPr>
          <w:rFonts w:ascii="Times New Roman" w:hAnsi="Times New Roman"/>
          <w:b w:val="0"/>
          <w:sz w:val="24"/>
        </w:rPr>
        <w:t>c) Hệ số chặn:</w:t>
      </w:r>
    </w:p>
    <w:p w14:paraId="328F241B">
      <w:pPr>
        <w:jc w:val="center"/>
      </w:pPr>
      <w:r>
        <w:rPr>
          <w:rFonts w:ascii="Times New Roman" w:hAnsi="Times New Roman"/>
          <w:i/>
          <w:sz w:val="24"/>
        </w:rPr>
        <w:t>a0=2.52−0.66×3=0.54.</w:t>
      </w:r>
    </w:p>
    <w:p w14:paraId="5D2757F0">
      <w:pPr>
        <w:jc w:val="center"/>
      </w:pPr>
      <w:r>
        <w:rPr>
          <w:rFonts w:ascii="Times New Roman" w:hAnsi="Times New Roman"/>
          <w:i/>
          <w:sz w:val="24"/>
        </w:rPr>
        <w:t>d) ŷ=0.54+0.66x.</w:t>
      </w:r>
    </w:p>
    <w:p w14:paraId="293C7F95">
      <w:pPr>
        <w:jc w:val="center"/>
      </w:pPr>
      <w:r>
        <w:rPr>
          <w:rFonts w:ascii="Times New Roman" w:hAnsi="Times New Roman"/>
          <w:i/>
          <w:sz w:val="24"/>
        </w:rPr>
        <w:t>e) ŷ(7)=5.16;   ŷ(9)=6.48.</w:t>
      </w:r>
    </w:p>
    <w:p w14:paraId="4944F78E">
      <w:pPr>
        <w:pStyle w:val="3"/>
        <w:spacing w:before="160" w:after="80"/>
      </w:pPr>
      <w:r>
        <w:t>Câu 2. Sai số dự đoán của mô hình hồi quy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4320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D340712">
            <w:pPr>
              <w:spacing w:after="0" w:line="240" w:lineRule="auto"/>
            </w:pPr>
            <w:r>
              <w:rPr>
                <w:rFonts w:ascii="Times New Roman" w:hAnsi="Times New Roman"/>
                <w:sz w:val="22"/>
              </w:rPr>
              <w:t>x</w:t>
            </w:r>
          </w:p>
        </w:tc>
        <w:tc>
          <w:tcPr>
            <w:tcW w:w="1987" w:type="dxa"/>
            <w:vAlign w:val="center"/>
          </w:tcPr>
          <w:p w14:paraId="12046AEA">
            <w:pPr>
              <w:spacing w:after="0" w:line="240" w:lineRule="auto"/>
            </w:pPr>
            <w:r>
              <w:rPr>
                <w:rFonts w:ascii="Times New Roman" w:hAnsi="Times New Roman"/>
                <w:sz w:val="22"/>
              </w:rPr>
              <w:t>y</w:t>
            </w:r>
          </w:p>
        </w:tc>
        <w:tc>
          <w:tcPr>
            <w:tcW w:w="1987" w:type="dxa"/>
            <w:vAlign w:val="center"/>
          </w:tcPr>
          <w:p w14:paraId="223C081C">
            <w:pPr>
              <w:spacing w:after="0" w:line="240" w:lineRule="auto"/>
            </w:pPr>
            <w:r>
              <w:rPr>
                <w:rFonts w:ascii="Times New Roman" w:hAnsi="Times New Roman"/>
                <w:sz w:val="22"/>
              </w:rPr>
              <w:t>ŷ=0.54+0.66x</w:t>
            </w:r>
          </w:p>
        </w:tc>
        <w:tc>
          <w:tcPr>
            <w:tcW w:w="1987" w:type="dxa"/>
            <w:vAlign w:val="center"/>
          </w:tcPr>
          <w:p w14:paraId="714BC88F">
            <w:pPr>
              <w:spacing w:after="0" w:line="240" w:lineRule="auto"/>
            </w:pPr>
            <w:r>
              <w:rPr>
                <w:rFonts w:ascii="Times New Roman" w:hAnsi="Times New Roman"/>
                <w:sz w:val="22"/>
              </w:rPr>
              <w:t>e=y−ŷ</w:t>
            </w:r>
          </w:p>
        </w:tc>
        <w:tc>
          <w:tcPr>
            <w:tcW w:w="1987" w:type="dxa"/>
            <w:vAlign w:val="center"/>
          </w:tcPr>
          <w:p w14:paraId="6403815C">
            <w:pPr>
              <w:spacing w:after="0" w:line="240" w:lineRule="auto"/>
            </w:pPr>
            <w:r>
              <w:rPr>
                <w:rFonts w:ascii="Times New Roman" w:hAnsi="Times New Roman"/>
                <w:sz w:val="22"/>
              </w:rPr>
              <w:t>e²</w:t>
            </w:r>
          </w:p>
        </w:tc>
      </w:tr>
      <w:tr w14:paraId="603E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0B1C4A3">
            <w:pPr>
              <w:spacing w:after="0" w:line="240" w:lineRule="auto"/>
            </w:pPr>
            <w:r>
              <w:rPr>
                <w:rFonts w:ascii="Times New Roman" w:hAnsi="Times New Roman"/>
                <w:sz w:val="22"/>
              </w:rPr>
              <w:t>1</w:t>
            </w:r>
          </w:p>
        </w:tc>
        <w:tc>
          <w:tcPr>
            <w:tcW w:w="1987" w:type="dxa"/>
            <w:vAlign w:val="center"/>
          </w:tcPr>
          <w:p w14:paraId="09A4B4D1">
            <w:pPr>
              <w:spacing w:after="0" w:line="240" w:lineRule="auto"/>
            </w:pPr>
            <w:r>
              <w:rPr>
                <w:rFonts w:ascii="Times New Roman" w:hAnsi="Times New Roman"/>
                <w:sz w:val="22"/>
              </w:rPr>
              <w:t>1.2</w:t>
            </w:r>
          </w:p>
        </w:tc>
        <w:tc>
          <w:tcPr>
            <w:tcW w:w="1987" w:type="dxa"/>
            <w:vAlign w:val="center"/>
          </w:tcPr>
          <w:p w14:paraId="6559D240">
            <w:pPr>
              <w:spacing w:after="0" w:line="240" w:lineRule="auto"/>
            </w:pPr>
            <w:r>
              <w:rPr>
                <w:rFonts w:ascii="Times New Roman" w:hAnsi="Times New Roman"/>
                <w:sz w:val="22"/>
              </w:rPr>
              <w:t>1.2</w:t>
            </w:r>
          </w:p>
        </w:tc>
        <w:tc>
          <w:tcPr>
            <w:tcW w:w="1987" w:type="dxa"/>
            <w:vAlign w:val="center"/>
          </w:tcPr>
          <w:p w14:paraId="24A459A0">
            <w:pPr>
              <w:spacing w:after="0" w:line="240" w:lineRule="auto"/>
            </w:pPr>
            <w:r>
              <w:rPr>
                <w:rFonts w:ascii="Times New Roman" w:hAnsi="Times New Roman"/>
                <w:sz w:val="22"/>
              </w:rPr>
              <w:t>0</w:t>
            </w:r>
          </w:p>
        </w:tc>
        <w:tc>
          <w:tcPr>
            <w:tcW w:w="1987" w:type="dxa"/>
            <w:vAlign w:val="center"/>
          </w:tcPr>
          <w:p w14:paraId="203D42ED">
            <w:pPr>
              <w:spacing w:after="0" w:line="240" w:lineRule="auto"/>
            </w:pPr>
            <w:r>
              <w:rPr>
                <w:rFonts w:ascii="Times New Roman" w:hAnsi="Times New Roman"/>
                <w:sz w:val="22"/>
              </w:rPr>
              <w:t>0</w:t>
            </w:r>
          </w:p>
        </w:tc>
      </w:tr>
      <w:tr w14:paraId="6049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4D749725">
            <w:pPr>
              <w:spacing w:after="0" w:line="240" w:lineRule="auto"/>
            </w:pPr>
            <w:r>
              <w:rPr>
                <w:rFonts w:ascii="Times New Roman" w:hAnsi="Times New Roman"/>
                <w:sz w:val="22"/>
              </w:rPr>
              <w:t>2</w:t>
            </w:r>
          </w:p>
        </w:tc>
        <w:tc>
          <w:tcPr>
            <w:tcW w:w="1987" w:type="dxa"/>
            <w:vAlign w:val="center"/>
          </w:tcPr>
          <w:p w14:paraId="4A6C353C">
            <w:pPr>
              <w:spacing w:after="0" w:line="240" w:lineRule="auto"/>
            </w:pPr>
            <w:r>
              <w:rPr>
                <w:rFonts w:ascii="Times New Roman" w:hAnsi="Times New Roman"/>
                <w:sz w:val="22"/>
              </w:rPr>
              <w:t>1.8</w:t>
            </w:r>
          </w:p>
        </w:tc>
        <w:tc>
          <w:tcPr>
            <w:tcW w:w="1987" w:type="dxa"/>
            <w:vAlign w:val="center"/>
          </w:tcPr>
          <w:p w14:paraId="768D194D">
            <w:pPr>
              <w:spacing w:after="0" w:line="240" w:lineRule="auto"/>
            </w:pPr>
            <w:r>
              <w:rPr>
                <w:rFonts w:ascii="Times New Roman" w:hAnsi="Times New Roman"/>
                <w:sz w:val="22"/>
              </w:rPr>
              <w:t>1.86</w:t>
            </w:r>
          </w:p>
        </w:tc>
        <w:tc>
          <w:tcPr>
            <w:tcW w:w="1987" w:type="dxa"/>
            <w:vAlign w:val="center"/>
          </w:tcPr>
          <w:p w14:paraId="18CC3E44">
            <w:pPr>
              <w:spacing w:after="0" w:line="240" w:lineRule="auto"/>
            </w:pPr>
            <w:r>
              <w:rPr>
                <w:rFonts w:ascii="Times New Roman" w:hAnsi="Times New Roman"/>
                <w:sz w:val="22"/>
              </w:rPr>
              <w:t>-0.06</w:t>
            </w:r>
          </w:p>
        </w:tc>
        <w:tc>
          <w:tcPr>
            <w:tcW w:w="1987" w:type="dxa"/>
            <w:vAlign w:val="center"/>
          </w:tcPr>
          <w:p w14:paraId="669E0BD3">
            <w:pPr>
              <w:spacing w:after="0" w:line="240" w:lineRule="auto"/>
            </w:pPr>
            <w:r>
              <w:rPr>
                <w:rFonts w:ascii="Times New Roman" w:hAnsi="Times New Roman"/>
                <w:sz w:val="22"/>
              </w:rPr>
              <w:t>0.0036</w:t>
            </w:r>
          </w:p>
        </w:tc>
      </w:tr>
      <w:tr w14:paraId="2D08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2D89C0F">
            <w:pPr>
              <w:spacing w:after="0" w:line="240" w:lineRule="auto"/>
            </w:pPr>
            <w:r>
              <w:rPr>
                <w:rFonts w:ascii="Times New Roman" w:hAnsi="Times New Roman"/>
                <w:sz w:val="22"/>
              </w:rPr>
              <w:t>3</w:t>
            </w:r>
          </w:p>
        </w:tc>
        <w:tc>
          <w:tcPr>
            <w:tcW w:w="1987" w:type="dxa"/>
            <w:vAlign w:val="center"/>
          </w:tcPr>
          <w:p w14:paraId="553F3362">
            <w:pPr>
              <w:spacing w:after="0" w:line="240" w:lineRule="auto"/>
            </w:pPr>
            <w:r>
              <w:rPr>
                <w:rFonts w:ascii="Times New Roman" w:hAnsi="Times New Roman"/>
                <w:sz w:val="22"/>
              </w:rPr>
              <w:t>2.6</w:t>
            </w:r>
          </w:p>
        </w:tc>
        <w:tc>
          <w:tcPr>
            <w:tcW w:w="1987" w:type="dxa"/>
            <w:vAlign w:val="center"/>
          </w:tcPr>
          <w:p w14:paraId="48D98491">
            <w:pPr>
              <w:spacing w:after="0" w:line="240" w:lineRule="auto"/>
            </w:pPr>
            <w:r>
              <w:rPr>
                <w:rFonts w:ascii="Times New Roman" w:hAnsi="Times New Roman"/>
                <w:sz w:val="22"/>
              </w:rPr>
              <w:t>2.52</w:t>
            </w:r>
          </w:p>
        </w:tc>
        <w:tc>
          <w:tcPr>
            <w:tcW w:w="1987" w:type="dxa"/>
            <w:vAlign w:val="center"/>
          </w:tcPr>
          <w:p w14:paraId="072D00D1">
            <w:pPr>
              <w:spacing w:after="0" w:line="240" w:lineRule="auto"/>
            </w:pPr>
            <w:r>
              <w:rPr>
                <w:rFonts w:ascii="Times New Roman" w:hAnsi="Times New Roman"/>
                <w:sz w:val="22"/>
              </w:rPr>
              <w:t>0.08</w:t>
            </w:r>
          </w:p>
        </w:tc>
        <w:tc>
          <w:tcPr>
            <w:tcW w:w="1987" w:type="dxa"/>
            <w:vAlign w:val="center"/>
          </w:tcPr>
          <w:p w14:paraId="09A664F1">
            <w:pPr>
              <w:spacing w:after="0" w:line="240" w:lineRule="auto"/>
            </w:pPr>
            <w:r>
              <w:rPr>
                <w:rFonts w:ascii="Times New Roman" w:hAnsi="Times New Roman"/>
                <w:sz w:val="22"/>
              </w:rPr>
              <w:t>0.0064</w:t>
            </w:r>
          </w:p>
        </w:tc>
      </w:tr>
      <w:tr w14:paraId="476B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C6AB63D">
            <w:pPr>
              <w:spacing w:after="0" w:line="240" w:lineRule="auto"/>
            </w:pPr>
            <w:r>
              <w:rPr>
                <w:rFonts w:ascii="Times New Roman" w:hAnsi="Times New Roman"/>
                <w:sz w:val="22"/>
              </w:rPr>
              <w:t>4</w:t>
            </w:r>
          </w:p>
        </w:tc>
        <w:tc>
          <w:tcPr>
            <w:tcW w:w="1987" w:type="dxa"/>
            <w:vAlign w:val="center"/>
          </w:tcPr>
          <w:p w14:paraId="542D47C8">
            <w:pPr>
              <w:spacing w:after="0" w:line="240" w:lineRule="auto"/>
            </w:pPr>
            <w:r>
              <w:rPr>
                <w:rFonts w:ascii="Times New Roman" w:hAnsi="Times New Roman"/>
                <w:sz w:val="22"/>
              </w:rPr>
              <w:t>3.2</w:t>
            </w:r>
          </w:p>
        </w:tc>
        <w:tc>
          <w:tcPr>
            <w:tcW w:w="1987" w:type="dxa"/>
            <w:vAlign w:val="center"/>
          </w:tcPr>
          <w:p w14:paraId="519A655D">
            <w:pPr>
              <w:spacing w:after="0" w:line="240" w:lineRule="auto"/>
            </w:pPr>
            <w:r>
              <w:rPr>
                <w:rFonts w:ascii="Times New Roman" w:hAnsi="Times New Roman"/>
                <w:sz w:val="22"/>
              </w:rPr>
              <w:t>3.18</w:t>
            </w:r>
          </w:p>
        </w:tc>
        <w:tc>
          <w:tcPr>
            <w:tcW w:w="1987" w:type="dxa"/>
            <w:vAlign w:val="center"/>
          </w:tcPr>
          <w:p w14:paraId="50C6826A">
            <w:pPr>
              <w:spacing w:after="0" w:line="240" w:lineRule="auto"/>
            </w:pPr>
            <w:r>
              <w:rPr>
                <w:rFonts w:ascii="Times New Roman" w:hAnsi="Times New Roman"/>
                <w:sz w:val="22"/>
              </w:rPr>
              <w:t>0.02</w:t>
            </w:r>
          </w:p>
        </w:tc>
        <w:tc>
          <w:tcPr>
            <w:tcW w:w="1987" w:type="dxa"/>
            <w:vAlign w:val="center"/>
          </w:tcPr>
          <w:p w14:paraId="120A5E5F">
            <w:pPr>
              <w:spacing w:after="0" w:line="240" w:lineRule="auto"/>
            </w:pPr>
            <w:r>
              <w:rPr>
                <w:rFonts w:ascii="Times New Roman" w:hAnsi="Times New Roman"/>
                <w:sz w:val="22"/>
              </w:rPr>
              <w:t>0.0004</w:t>
            </w:r>
          </w:p>
        </w:tc>
      </w:tr>
      <w:tr w14:paraId="2388D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12F4A10">
            <w:pPr>
              <w:spacing w:after="0" w:line="240" w:lineRule="auto"/>
            </w:pPr>
            <w:r>
              <w:rPr>
                <w:rFonts w:ascii="Times New Roman" w:hAnsi="Times New Roman"/>
                <w:sz w:val="22"/>
              </w:rPr>
              <w:t>5</w:t>
            </w:r>
          </w:p>
        </w:tc>
        <w:tc>
          <w:tcPr>
            <w:tcW w:w="1987" w:type="dxa"/>
            <w:vAlign w:val="center"/>
          </w:tcPr>
          <w:p w14:paraId="4860C2EA">
            <w:pPr>
              <w:spacing w:after="0" w:line="240" w:lineRule="auto"/>
            </w:pPr>
            <w:r>
              <w:rPr>
                <w:rFonts w:ascii="Times New Roman" w:hAnsi="Times New Roman"/>
                <w:sz w:val="22"/>
              </w:rPr>
              <w:t>3.8</w:t>
            </w:r>
          </w:p>
        </w:tc>
        <w:tc>
          <w:tcPr>
            <w:tcW w:w="1987" w:type="dxa"/>
            <w:vAlign w:val="center"/>
          </w:tcPr>
          <w:p w14:paraId="40A17E74">
            <w:pPr>
              <w:spacing w:after="0" w:line="240" w:lineRule="auto"/>
            </w:pPr>
            <w:r>
              <w:rPr>
                <w:rFonts w:ascii="Times New Roman" w:hAnsi="Times New Roman"/>
                <w:sz w:val="22"/>
              </w:rPr>
              <w:t>3.84</w:t>
            </w:r>
          </w:p>
        </w:tc>
        <w:tc>
          <w:tcPr>
            <w:tcW w:w="1987" w:type="dxa"/>
            <w:vAlign w:val="center"/>
          </w:tcPr>
          <w:p w14:paraId="16995AC6">
            <w:pPr>
              <w:spacing w:after="0" w:line="240" w:lineRule="auto"/>
            </w:pPr>
            <w:r>
              <w:rPr>
                <w:rFonts w:ascii="Times New Roman" w:hAnsi="Times New Roman"/>
                <w:sz w:val="22"/>
              </w:rPr>
              <w:t>-0.04</w:t>
            </w:r>
          </w:p>
        </w:tc>
        <w:tc>
          <w:tcPr>
            <w:tcW w:w="1987" w:type="dxa"/>
            <w:vAlign w:val="center"/>
          </w:tcPr>
          <w:p w14:paraId="128F07DE">
            <w:pPr>
              <w:spacing w:after="0" w:line="240" w:lineRule="auto"/>
            </w:pPr>
            <w:r>
              <w:rPr>
                <w:rFonts w:ascii="Times New Roman" w:hAnsi="Times New Roman"/>
                <w:sz w:val="22"/>
              </w:rPr>
              <w:t>0.0016</w:t>
            </w:r>
          </w:p>
        </w:tc>
      </w:tr>
    </w:tbl>
    <w:p w14:paraId="31DCAC8B">
      <w:pPr>
        <w:jc w:val="center"/>
      </w:pPr>
      <w:r>
        <w:rPr>
          <w:rFonts w:ascii="Times New Roman" w:hAnsi="Times New Roman"/>
          <w:i/>
          <w:sz w:val="24"/>
        </w:rPr>
        <w:t>SSE = 0 + 0.0036 + 0.0064 + 0.0004 + 0.0016 = 0.012.</w:t>
      </w:r>
    </w:p>
    <w:p w14:paraId="6D3BCE7E">
      <w:pPr>
        <w:spacing w:after="80"/>
      </w:pPr>
      <w:r>
        <w:rPr>
          <w:rFonts w:ascii="Times New Roman" w:hAnsi="Times New Roman"/>
          <w:b w:val="0"/>
          <w:sz w:val="24"/>
        </w:rPr>
        <w:t>Nhận xét: SSE rất nhỏ so với quy mô doanh số 1.2–3.8, nên mô hình khớp dữ liệu rất tốt trên tập này.</w:t>
      </w:r>
    </w:p>
    <w:p w14:paraId="6B0DD5A9">
      <w:pPr>
        <w:pStyle w:val="3"/>
        <w:spacing w:before="160" w:after="80"/>
      </w:pPr>
      <w:r>
        <w:t>Câu 3. MAE, MSE, RMSE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06ABF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658A49E">
            <w:pPr>
              <w:spacing w:after="0" w:line="240" w:lineRule="auto"/>
            </w:pPr>
            <w:r>
              <w:rPr>
                <w:rFonts w:ascii="Times New Roman" w:hAnsi="Times New Roman"/>
                <w:sz w:val="22"/>
              </w:rPr>
              <w:t>Mẫu</w:t>
            </w:r>
          </w:p>
        </w:tc>
        <w:tc>
          <w:tcPr>
            <w:tcW w:w="1987" w:type="dxa"/>
            <w:vAlign w:val="center"/>
          </w:tcPr>
          <w:p w14:paraId="3692C3D4">
            <w:pPr>
              <w:spacing w:after="0" w:line="240" w:lineRule="auto"/>
            </w:pPr>
            <w:r>
              <w:rPr>
                <w:rFonts w:ascii="Times New Roman" w:hAnsi="Times New Roman"/>
                <w:sz w:val="22"/>
              </w:rPr>
              <w:t>Thực tế</w:t>
            </w:r>
          </w:p>
        </w:tc>
        <w:tc>
          <w:tcPr>
            <w:tcW w:w="1987" w:type="dxa"/>
            <w:vAlign w:val="center"/>
          </w:tcPr>
          <w:p w14:paraId="51145E3A">
            <w:pPr>
              <w:spacing w:after="0" w:line="240" w:lineRule="auto"/>
            </w:pPr>
            <w:r>
              <w:rPr>
                <w:rFonts w:ascii="Times New Roman" w:hAnsi="Times New Roman"/>
                <w:sz w:val="22"/>
              </w:rPr>
              <w:t>Dự đoán</w:t>
            </w:r>
          </w:p>
        </w:tc>
        <w:tc>
          <w:tcPr>
            <w:tcW w:w="1987" w:type="dxa"/>
            <w:vAlign w:val="center"/>
          </w:tcPr>
          <w:p w14:paraId="6DDE3F88">
            <w:pPr>
              <w:spacing w:after="0" w:line="240" w:lineRule="auto"/>
            </w:pPr>
            <w:r>
              <w:rPr>
                <w:rFonts w:ascii="Times New Roman" w:hAnsi="Times New Roman"/>
                <w:sz w:val="22"/>
              </w:rPr>
              <w:t>|e|</w:t>
            </w:r>
          </w:p>
        </w:tc>
        <w:tc>
          <w:tcPr>
            <w:tcW w:w="1987" w:type="dxa"/>
            <w:vAlign w:val="center"/>
          </w:tcPr>
          <w:p w14:paraId="77D3C871">
            <w:pPr>
              <w:spacing w:after="0" w:line="240" w:lineRule="auto"/>
            </w:pPr>
            <w:r>
              <w:rPr>
                <w:rFonts w:ascii="Times New Roman" w:hAnsi="Times New Roman"/>
                <w:sz w:val="22"/>
              </w:rPr>
              <w:t>e²</w:t>
            </w:r>
          </w:p>
        </w:tc>
      </w:tr>
      <w:tr w14:paraId="115D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68C586B">
            <w:pPr>
              <w:spacing w:after="0" w:line="240" w:lineRule="auto"/>
            </w:pPr>
            <w:r>
              <w:rPr>
                <w:rFonts w:ascii="Times New Roman" w:hAnsi="Times New Roman"/>
                <w:sz w:val="22"/>
              </w:rPr>
              <w:t>1</w:t>
            </w:r>
          </w:p>
        </w:tc>
        <w:tc>
          <w:tcPr>
            <w:tcW w:w="1987" w:type="dxa"/>
            <w:vAlign w:val="center"/>
          </w:tcPr>
          <w:p w14:paraId="7B4DAD70">
            <w:pPr>
              <w:spacing w:after="0" w:line="240" w:lineRule="auto"/>
            </w:pPr>
            <w:r>
              <w:rPr>
                <w:rFonts w:ascii="Times New Roman" w:hAnsi="Times New Roman"/>
                <w:sz w:val="22"/>
              </w:rPr>
              <w:t>80</w:t>
            </w:r>
          </w:p>
        </w:tc>
        <w:tc>
          <w:tcPr>
            <w:tcW w:w="1987" w:type="dxa"/>
            <w:vAlign w:val="center"/>
          </w:tcPr>
          <w:p w14:paraId="0896B886">
            <w:pPr>
              <w:spacing w:after="0" w:line="240" w:lineRule="auto"/>
            </w:pPr>
            <w:r>
              <w:rPr>
                <w:rFonts w:ascii="Times New Roman" w:hAnsi="Times New Roman"/>
                <w:sz w:val="22"/>
              </w:rPr>
              <w:t>75</w:t>
            </w:r>
          </w:p>
        </w:tc>
        <w:tc>
          <w:tcPr>
            <w:tcW w:w="1987" w:type="dxa"/>
            <w:vAlign w:val="center"/>
          </w:tcPr>
          <w:p w14:paraId="2CBF4DD3">
            <w:pPr>
              <w:spacing w:after="0" w:line="240" w:lineRule="auto"/>
            </w:pPr>
            <w:r>
              <w:rPr>
                <w:rFonts w:ascii="Times New Roman" w:hAnsi="Times New Roman"/>
                <w:sz w:val="22"/>
              </w:rPr>
              <w:t>5</w:t>
            </w:r>
          </w:p>
        </w:tc>
        <w:tc>
          <w:tcPr>
            <w:tcW w:w="1987" w:type="dxa"/>
            <w:vAlign w:val="center"/>
          </w:tcPr>
          <w:p w14:paraId="321167D4">
            <w:pPr>
              <w:spacing w:after="0" w:line="240" w:lineRule="auto"/>
            </w:pPr>
            <w:r>
              <w:rPr>
                <w:rFonts w:ascii="Times New Roman" w:hAnsi="Times New Roman"/>
                <w:sz w:val="22"/>
              </w:rPr>
              <w:t>25</w:t>
            </w:r>
          </w:p>
        </w:tc>
      </w:tr>
      <w:tr w14:paraId="4C35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9BA4434">
            <w:pPr>
              <w:spacing w:after="0" w:line="240" w:lineRule="auto"/>
            </w:pPr>
            <w:r>
              <w:rPr>
                <w:rFonts w:ascii="Times New Roman" w:hAnsi="Times New Roman"/>
                <w:sz w:val="22"/>
              </w:rPr>
              <w:t>2</w:t>
            </w:r>
          </w:p>
        </w:tc>
        <w:tc>
          <w:tcPr>
            <w:tcW w:w="1987" w:type="dxa"/>
            <w:vAlign w:val="center"/>
          </w:tcPr>
          <w:p w14:paraId="4F4217C8">
            <w:pPr>
              <w:spacing w:after="0" w:line="240" w:lineRule="auto"/>
            </w:pPr>
            <w:r>
              <w:rPr>
                <w:rFonts w:ascii="Times New Roman" w:hAnsi="Times New Roman"/>
                <w:sz w:val="22"/>
              </w:rPr>
              <w:t>75</w:t>
            </w:r>
          </w:p>
        </w:tc>
        <w:tc>
          <w:tcPr>
            <w:tcW w:w="1987" w:type="dxa"/>
            <w:vAlign w:val="center"/>
          </w:tcPr>
          <w:p w14:paraId="2D0C3959">
            <w:pPr>
              <w:spacing w:after="0" w:line="240" w:lineRule="auto"/>
            </w:pPr>
            <w:r>
              <w:rPr>
                <w:rFonts w:ascii="Times New Roman" w:hAnsi="Times New Roman"/>
                <w:sz w:val="22"/>
              </w:rPr>
              <w:t>85</w:t>
            </w:r>
          </w:p>
        </w:tc>
        <w:tc>
          <w:tcPr>
            <w:tcW w:w="1987" w:type="dxa"/>
            <w:vAlign w:val="center"/>
          </w:tcPr>
          <w:p w14:paraId="68227BAD">
            <w:pPr>
              <w:spacing w:after="0" w:line="240" w:lineRule="auto"/>
            </w:pPr>
            <w:r>
              <w:rPr>
                <w:rFonts w:ascii="Times New Roman" w:hAnsi="Times New Roman"/>
                <w:sz w:val="22"/>
              </w:rPr>
              <w:t>10</w:t>
            </w:r>
          </w:p>
        </w:tc>
        <w:tc>
          <w:tcPr>
            <w:tcW w:w="1987" w:type="dxa"/>
            <w:vAlign w:val="center"/>
          </w:tcPr>
          <w:p w14:paraId="3340A74D">
            <w:pPr>
              <w:spacing w:after="0" w:line="240" w:lineRule="auto"/>
            </w:pPr>
            <w:r>
              <w:rPr>
                <w:rFonts w:ascii="Times New Roman" w:hAnsi="Times New Roman"/>
                <w:sz w:val="22"/>
              </w:rPr>
              <w:t>100</w:t>
            </w:r>
          </w:p>
        </w:tc>
      </w:tr>
      <w:tr w14:paraId="70A5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41FB7C5D">
            <w:pPr>
              <w:spacing w:after="0" w:line="240" w:lineRule="auto"/>
            </w:pPr>
            <w:r>
              <w:rPr>
                <w:rFonts w:ascii="Times New Roman" w:hAnsi="Times New Roman"/>
                <w:sz w:val="22"/>
              </w:rPr>
              <w:t>3</w:t>
            </w:r>
          </w:p>
        </w:tc>
        <w:tc>
          <w:tcPr>
            <w:tcW w:w="1987" w:type="dxa"/>
            <w:vAlign w:val="center"/>
          </w:tcPr>
          <w:p w14:paraId="262E1C12">
            <w:pPr>
              <w:spacing w:after="0" w:line="240" w:lineRule="auto"/>
            </w:pPr>
            <w:r>
              <w:rPr>
                <w:rFonts w:ascii="Times New Roman" w:hAnsi="Times New Roman"/>
                <w:sz w:val="22"/>
              </w:rPr>
              <w:t>90</w:t>
            </w:r>
          </w:p>
        </w:tc>
        <w:tc>
          <w:tcPr>
            <w:tcW w:w="1987" w:type="dxa"/>
            <w:vAlign w:val="center"/>
          </w:tcPr>
          <w:p w14:paraId="09E88D06">
            <w:pPr>
              <w:spacing w:after="0" w:line="240" w:lineRule="auto"/>
            </w:pPr>
            <w:r>
              <w:rPr>
                <w:rFonts w:ascii="Times New Roman" w:hAnsi="Times New Roman"/>
                <w:sz w:val="22"/>
              </w:rPr>
              <w:t>88</w:t>
            </w:r>
          </w:p>
        </w:tc>
        <w:tc>
          <w:tcPr>
            <w:tcW w:w="1987" w:type="dxa"/>
            <w:vAlign w:val="center"/>
          </w:tcPr>
          <w:p w14:paraId="0566ED29">
            <w:pPr>
              <w:spacing w:after="0" w:line="240" w:lineRule="auto"/>
            </w:pPr>
            <w:r>
              <w:rPr>
                <w:rFonts w:ascii="Times New Roman" w:hAnsi="Times New Roman"/>
                <w:sz w:val="22"/>
              </w:rPr>
              <w:t>2</w:t>
            </w:r>
          </w:p>
        </w:tc>
        <w:tc>
          <w:tcPr>
            <w:tcW w:w="1987" w:type="dxa"/>
            <w:vAlign w:val="center"/>
          </w:tcPr>
          <w:p w14:paraId="2E1C7CEC">
            <w:pPr>
              <w:spacing w:after="0" w:line="240" w:lineRule="auto"/>
            </w:pPr>
            <w:r>
              <w:rPr>
                <w:rFonts w:ascii="Times New Roman" w:hAnsi="Times New Roman"/>
                <w:sz w:val="22"/>
              </w:rPr>
              <w:t>4</w:t>
            </w:r>
          </w:p>
        </w:tc>
      </w:tr>
      <w:tr w14:paraId="1037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F382BE2">
            <w:pPr>
              <w:spacing w:after="0" w:line="240" w:lineRule="auto"/>
            </w:pPr>
            <w:r>
              <w:rPr>
                <w:rFonts w:ascii="Times New Roman" w:hAnsi="Times New Roman"/>
                <w:sz w:val="22"/>
              </w:rPr>
              <w:t>4</w:t>
            </w:r>
          </w:p>
        </w:tc>
        <w:tc>
          <w:tcPr>
            <w:tcW w:w="1987" w:type="dxa"/>
            <w:vAlign w:val="center"/>
          </w:tcPr>
          <w:p w14:paraId="15A279E5">
            <w:pPr>
              <w:spacing w:after="0" w:line="240" w:lineRule="auto"/>
            </w:pPr>
            <w:r>
              <w:rPr>
                <w:rFonts w:ascii="Times New Roman" w:hAnsi="Times New Roman"/>
                <w:sz w:val="22"/>
              </w:rPr>
              <w:t>100</w:t>
            </w:r>
          </w:p>
        </w:tc>
        <w:tc>
          <w:tcPr>
            <w:tcW w:w="1987" w:type="dxa"/>
            <w:vAlign w:val="center"/>
          </w:tcPr>
          <w:p w14:paraId="46A037A9">
            <w:pPr>
              <w:spacing w:after="0" w:line="240" w:lineRule="auto"/>
            </w:pPr>
            <w:r>
              <w:rPr>
                <w:rFonts w:ascii="Times New Roman" w:hAnsi="Times New Roman"/>
                <w:sz w:val="22"/>
              </w:rPr>
              <w:t>95</w:t>
            </w:r>
          </w:p>
        </w:tc>
        <w:tc>
          <w:tcPr>
            <w:tcW w:w="1987" w:type="dxa"/>
            <w:vAlign w:val="center"/>
          </w:tcPr>
          <w:p w14:paraId="79ABF53F">
            <w:pPr>
              <w:spacing w:after="0" w:line="240" w:lineRule="auto"/>
            </w:pPr>
            <w:r>
              <w:rPr>
                <w:rFonts w:ascii="Times New Roman" w:hAnsi="Times New Roman"/>
                <w:sz w:val="22"/>
              </w:rPr>
              <w:t>5</w:t>
            </w:r>
          </w:p>
        </w:tc>
        <w:tc>
          <w:tcPr>
            <w:tcW w:w="1987" w:type="dxa"/>
            <w:vAlign w:val="center"/>
          </w:tcPr>
          <w:p w14:paraId="770A54DB">
            <w:pPr>
              <w:spacing w:after="0" w:line="240" w:lineRule="auto"/>
            </w:pPr>
            <w:r>
              <w:rPr>
                <w:rFonts w:ascii="Times New Roman" w:hAnsi="Times New Roman"/>
                <w:sz w:val="22"/>
              </w:rPr>
              <w:t>25</w:t>
            </w:r>
          </w:p>
        </w:tc>
      </w:tr>
    </w:tbl>
    <w:p w14:paraId="204410DE">
      <w:pPr>
        <w:jc w:val="center"/>
      </w:pPr>
      <w:r>
        <w:rPr>
          <w:rFonts w:ascii="Times New Roman" w:hAnsi="Times New Roman"/>
          <w:i/>
          <w:sz w:val="24"/>
        </w:rPr>
        <w:t>MAE=(5+10+2+5)/4=5.5.</w:t>
      </w:r>
    </w:p>
    <w:p w14:paraId="7DB685F4">
      <w:pPr>
        <w:jc w:val="center"/>
      </w:pPr>
      <w:r>
        <w:rPr>
          <w:rFonts w:ascii="Times New Roman" w:hAnsi="Times New Roman"/>
          <w:i/>
          <w:sz w:val="24"/>
        </w:rPr>
        <w:t>MSE=(25+100+4+25)/4=38.5.</w:t>
      </w:r>
    </w:p>
    <w:p w14:paraId="5D5215D6">
      <w:pPr>
        <w:jc w:val="center"/>
      </w:pPr>
      <w:r>
        <w:rPr>
          <w:rFonts w:ascii="Times New Roman" w:hAnsi="Times New Roman"/>
          <w:i/>
          <w:sz w:val="24"/>
        </w:rPr>
        <w:t>RMSE=√38.5≈6.2048.</w:t>
      </w:r>
    </w:p>
    <w:p w14:paraId="4C23B38A">
      <w:pPr>
        <w:spacing w:after="80"/>
      </w:pPr>
      <w:r>
        <w:rPr>
          <w:rFonts w:ascii="Times New Roman" w:hAnsi="Times New Roman"/>
          <w:b w:val="0"/>
          <w:sz w:val="24"/>
        </w:rPr>
        <w:t>Nhận xét: sai số tuyệt đối trung bình 5.5 đơn vị; mô hình có sai số ở mức vừa phải so với giá trị thực tế khoảng 75–100.</w:t>
      </w:r>
    </w:p>
    <w:p w14:paraId="3237BC75">
      <w:pPr>
        <w:pStyle w:val="3"/>
        <w:spacing w:before="160" w:after="80"/>
      </w:pPr>
      <w:r>
        <w:t>Câu 4. Relative MSE và Coefficient of Variation</w:t>
      </w:r>
    </w:p>
    <w:p w14:paraId="72734D64">
      <w:pPr>
        <w:spacing w:after="80"/>
      </w:pPr>
      <w:r>
        <w:rPr>
          <w:rFonts w:ascii="Times New Roman" w:hAnsi="Times New Roman"/>
          <w:b w:val="0"/>
          <w:sz w:val="24"/>
        </w:rPr>
        <w:t>Tập huấn luyện có ȳ=(80+90+100+110+120)/5=100.</w:t>
      </w:r>
    </w:p>
    <w:p w14:paraId="4C121666">
      <w:pPr>
        <w:spacing w:after="80"/>
      </w:pPr>
      <w:r>
        <w:rPr>
          <w:rFonts w:ascii="Times New Roman" w:hAnsi="Times New Roman"/>
          <w:b w:val="0"/>
          <w:sz w:val="24"/>
        </w:rPr>
        <w:t>Tập kiểm tra: (80,75), (75,85).</w:t>
      </w:r>
    </w:p>
    <w:p w14:paraId="11F01E65">
      <w:pPr>
        <w:jc w:val="center"/>
      </w:pPr>
      <w:r>
        <w:rPr>
          <w:rFonts w:ascii="Times New Roman" w:hAnsi="Times New Roman"/>
          <w:i/>
          <w:sz w:val="24"/>
        </w:rPr>
        <w:t>Σ(yi−ŷi)² = (80−75)²+(75−85)² = 125.</w:t>
      </w:r>
    </w:p>
    <w:p w14:paraId="16D6C7C2">
      <w:pPr>
        <w:jc w:val="center"/>
      </w:pPr>
      <w:r>
        <w:rPr>
          <w:rFonts w:ascii="Times New Roman" w:hAnsi="Times New Roman"/>
          <w:i/>
          <w:sz w:val="24"/>
        </w:rPr>
        <w:t>Σ(yi−ȳ)² = (80−100)²+(75−100)² = 1025.</w:t>
      </w:r>
    </w:p>
    <w:p w14:paraId="0ED1E370">
      <w:pPr>
        <w:jc w:val="center"/>
      </w:pPr>
      <w:r>
        <w:rPr>
          <w:rFonts w:ascii="Times New Roman" w:hAnsi="Times New Roman"/>
          <w:i/>
          <w:sz w:val="24"/>
        </w:rPr>
        <w:t>RelMSE = 125/1025 ≈ 0.12195.</w:t>
      </w:r>
    </w:p>
    <w:p w14:paraId="0BAA1935">
      <w:pPr>
        <w:jc w:val="center"/>
      </w:pPr>
      <w:r>
        <w:rPr>
          <w:rFonts w:ascii="Times New Roman" w:hAnsi="Times New Roman"/>
          <w:i/>
          <w:sz w:val="24"/>
        </w:rPr>
        <w:t>RMSE_test = √(125/2) ≈ 7.9057.</w:t>
      </w:r>
    </w:p>
    <w:p w14:paraId="2765A6D9">
      <w:pPr>
        <w:jc w:val="center"/>
      </w:pPr>
      <w:r>
        <w:rPr>
          <w:rFonts w:ascii="Times New Roman" w:hAnsi="Times New Roman"/>
          <w:i/>
          <w:sz w:val="24"/>
        </w:rPr>
        <w:t>CV = RMSE/ȳ = 7.9057/100 ≈ 0.07906 = 7.91%.</w:t>
      </w:r>
    </w:p>
    <w:p w14:paraId="3993C119">
      <w:pPr>
        <w:spacing w:after="80"/>
      </w:pPr>
      <w:r>
        <w:rPr>
          <w:rFonts w:ascii="Times New Roman" w:hAnsi="Times New Roman"/>
          <w:b w:val="0"/>
          <w:sz w:val="24"/>
        </w:rPr>
        <w:t>Nhận xét: RelMSE khoảng 12.20% và CV khoảng 7.91%; sai số tương đối không lớn so với mức doanh số trung bình 100.</w:t>
      </w:r>
    </w:p>
    <w:p w14:paraId="74A23A76">
      <w:pPr>
        <w:pStyle w:val="3"/>
        <w:spacing w:before="160" w:after="80"/>
      </w:pPr>
      <w:r>
        <w:t>Câu 5. Hồi quy tuyến tính dạng ma trận</w:t>
      </w:r>
    </w:p>
    <w:p w14:paraId="6741044C">
      <w:pPr>
        <w:jc w:val="center"/>
      </w:pPr>
      <w:r>
        <w:rPr>
          <w:rFonts w:ascii="Times New Roman" w:hAnsi="Times New Roman"/>
          <w:i/>
          <w:sz w:val="24"/>
        </w:rPr>
        <w:t>X=[[1,1],[1,2],[1,3],[1,4]];   Y=[1,3,4,8]^T.</w:t>
      </w:r>
    </w:p>
    <w:p w14:paraId="7475D9E8">
      <w:pPr>
        <w:jc w:val="center"/>
      </w:pPr>
      <w:r>
        <w:rPr>
          <w:rFonts w:ascii="Times New Roman" w:hAnsi="Times New Roman"/>
          <w:i/>
          <w:sz w:val="24"/>
        </w:rPr>
        <w:t>XᵀX=[[4,10],[10,30]].</w:t>
      </w:r>
    </w:p>
    <w:p w14:paraId="7EB0341B">
      <w:pPr>
        <w:jc w:val="center"/>
      </w:pPr>
      <w:r>
        <w:rPr>
          <w:rFonts w:ascii="Times New Roman" w:hAnsi="Times New Roman"/>
          <w:i/>
          <w:sz w:val="24"/>
        </w:rPr>
        <w:t>(XᵀX)⁻¹=[[1.5,−0.5],[−0.5,0.2]].</w:t>
      </w:r>
    </w:p>
    <w:p w14:paraId="75A7D00F">
      <w:pPr>
        <w:jc w:val="center"/>
      </w:pPr>
      <w:r>
        <w:rPr>
          <w:rFonts w:ascii="Times New Roman" w:hAnsi="Times New Roman"/>
          <w:i/>
          <w:sz w:val="24"/>
        </w:rPr>
        <w:t>a=(XᵀX)⁻¹XᵀY=[−1.5,2.2]^T.</w:t>
      </w:r>
    </w:p>
    <w:p w14:paraId="395C0640">
      <w:pPr>
        <w:jc w:val="center"/>
      </w:pPr>
      <w:r>
        <w:rPr>
          <w:rFonts w:ascii="Times New Roman" w:hAnsi="Times New Roman"/>
          <w:i/>
          <w:sz w:val="24"/>
        </w:rPr>
        <w:t>Phương trình: ŷ=−1.5+2.2x.</w:t>
      </w:r>
    </w:p>
    <w:p w14:paraId="388F6581">
      <w:pPr>
        <w:pStyle w:val="3"/>
        <w:spacing w:before="160" w:after="80"/>
      </w:pPr>
      <w:r>
        <w:t>Câu 6. Hồi quy tuyến tính đa biến</w:t>
      </w:r>
    </w:p>
    <w:p w14:paraId="4ABBF240">
      <w:pPr>
        <w:jc w:val="center"/>
      </w:pPr>
      <w:r>
        <w:rPr>
          <w:rFonts w:ascii="Times New Roman" w:hAnsi="Times New Roman"/>
          <w:i/>
          <w:sz w:val="24"/>
        </w:rPr>
        <w:t>X=[[1,1,4],[1,2,5],[1,3,8],[1,4,2]];   Y=[1,6,8,12]^T.</w:t>
      </w:r>
    </w:p>
    <w:p w14:paraId="2B40F22A">
      <w:pPr>
        <w:jc w:val="center"/>
      </w:pPr>
      <w:r>
        <w:rPr>
          <w:rFonts w:ascii="Times New Roman" w:hAnsi="Times New Roman"/>
          <w:i/>
          <w:sz w:val="24"/>
        </w:rPr>
        <w:t>a=(XᵀX)⁻¹XᵀY≈[−1.69945, 3.48361, −0.05464]^T.</w:t>
      </w:r>
    </w:p>
    <w:p w14:paraId="383EB5A2">
      <w:pPr>
        <w:jc w:val="center"/>
      </w:pPr>
      <w:r>
        <w:rPr>
          <w:rFonts w:ascii="Times New Roman" w:hAnsi="Times New Roman"/>
          <w:i/>
          <w:sz w:val="24"/>
        </w:rPr>
        <w:t>ŷ≈−1.69945+3.48361x1−0.05464x2.</w:t>
      </w:r>
    </w:p>
    <w:p w14:paraId="20DA2902">
      <w:pPr>
        <w:jc w:val="center"/>
      </w:pPr>
      <w:r>
        <w:rPr>
          <w:rFonts w:ascii="Times New Roman" w:hAnsi="Times New Roman"/>
          <w:i/>
          <w:sz w:val="24"/>
        </w:rPr>
        <w:t>Với x1=5,x2=6: ŷ≈15.39071.</w:t>
      </w:r>
    </w:p>
    <w:p w14:paraId="73A6BAC8">
      <w:pPr>
        <w:pStyle w:val="3"/>
        <w:spacing w:before="160" w:after="80"/>
      </w:pPr>
      <w:r>
        <w:t>Câu 7. Hồi quy đa thức bậc 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19"/>
        <w:gridCol w:w="1419"/>
        <w:gridCol w:w="1419"/>
        <w:gridCol w:w="1419"/>
      </w:tblGrid>
      <w:tr w14:paraId="02477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7EE93166">
            <w:pPr>
              <w:spacing w:after="0" w:line="240" w:lineRule="auto"/>
            </w:pPr>
            <w:r>
              <w:rPr>
                <w:rFonts w:ascii="Times New Roman" w:hAnsi="Times New Roman"/>
                <w:sz w:val="22"/>
              </w:rPr>
              <w:t>x</w:t>
            </w:r>
          </w:p>
        </w:tc>
        <w:tc>
          <w:tcPr>
            <w:tcW w:w="1419" w:type="dxa"/>
            <w:vAlign w:val="center"/>
          </w:tcPr>
          <w:p w14:paraId="0371CCF2">
            <w:pPr>
              <w:spacing w:after="0" w:line="240" w:lineRule="auto"/>
            </w:pPr>
            <w:r>
              <w:rPr>
                <w:rFonts w:ascii="Times New Roman" w:hAnsi="Times New Roman"/>
                <w:sz w:val="22"/>
              </w:rPr>
              <w:t>y</w:t>
            </w:r>
          </w:p>
        </w:tc>
        <w:tc>
          <w:tcPr>
            <w:tcW w:w="1419" w:type="dxa"/>
            <w:vAlign w:val="center"/>
          </w:tcPr>
          <w:p w14:paraId="4EE3C7B3">
            <w:pPr>
              <w:spacing w:after="0" w:line="240" w:lineRule="auto"/>
            </w:pPr>
            <w:r>
              <w:rPr>
                <w:rFonts w:ascii="Times New Roman" w:hAnsi="Times New Roman"/>
                <w:sz w:val="22"/>
              </w:rPr>
              <w:t>x²</w:t>
            </w:r>
          </w:p>
        </w:tc>
        <w:tc>
          <w:tcPr>
            <w:tcW w:w="1419" w:type="dxa"/>
            <w:vAlign w:val="center"/>
          </w:tcPr>
          <w:p w14:paraId="39733722">
            <w:pPr>
              <w:spacing w:after="0" w:line="240" w:lineRule="auto"/>
            </w:pPr>
            <w:r>
              <w:rPr>
                <w:rFonts w:ascii="Times New Roman" w:hAnsi="Times New Roman"/>
                <w:sz w:val="22"/>
              </w:rPr>
              <w:t>x³</w:t>
            </w:r>
          </w:p>
        </w:tc>
        <w:tc>
          <w:tcPr>
            <w:tcW w:w="1419" w:type="dxa"/>
            <w:vAlign w:val="center"/>
          </w:tcPr>
          <w:p w14:paraId="245D3972">
            <w:pPr>
              <w:spacing w:after="0" w:line="240" w:lineRule="auto"/>
            </w:pPr>
            <w:r>
              <w:rPr>
                <w:rFonts w:ascii="Times New Roman" w:hAnsi="Times New Roman"/>
                <w:sz w:val="22"/>
              </w:rPr>
              <w:t>x⁴</w:t>
            </w:r>
          </w:p>
        </w:tc>
        <w:tc>
          <w:tcPr>
            <w:tcW w:w="1419" w:type="dxa"/>
            <w:vAlign w:val="center"/>
          </w:tcPr>
          <w:p w14:paraId="08E69CEA">
            <w:pPr>
              <w:spacing w:after="0" w:line="240" w:lineRule="auto"/>
            </w:pPr>
            <w:r>
              <w:rPr>
                <w:rFonts w:ascii="Times New Roman" w:hAnsi="Times New Roman"/>
                <w:sz w:val="22"/>
              </w:rPr>
              <w:t>xy</w:t>
            </w:r>
          </w:p>
        </w:tc>
        <w:tc>
          <w:tcPr>
            <w:tcW w:w="1419" w:type="dxa"/>
            <w:vAlign w:val="center"/>
          </w:tcPr>
          <w:p w14:paraId="082AE536">
            <w:pPr>
              <w:spacing w:after="0" w:line="240" w:lineRule="auto"/>
            </w:pPr>
            <w:r>
              <w:rPr>
                <w:rFonts w:ascii="Times New Roman" w:hAnsi="Times New Roman"/>
                <w:sz w:val="22"/>
              </w:rPr>
              <w:t>x²y</w:t>
            </w:r>
          </w:p>
        </w:tc>
      </w:tr>
      <w:tr w14:paraId="41E9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5902FDF7">
            <w:pPr>
              <w:spacing w:after="0" w:line="240" w:lineRule="auto"/>
            </w:pPr>
            <w:r>
              <w:rPr>
                <w:rFonts w:ascii="Times New Roman" w:hAnsi="Times New Roman"/>
                <w:sz w:val="22"/>
              </w:rPr>
              <w:t>1</w:t>
            </w:r>
          </w:p>
        </w:tc>
        <w:tc>
          <w:tcPr>
            <w:tcW w:w="1419" w:type="dxa"/>
            <w:vAlign w:val="center"/>
          </w:tcPr>
          <w:p w14:paraId="00E3636E">
            <w:pPr>
              <w:spacing w:after="0" w:line="240" w:lineRule="auto"/>
            </w:pPr>
            <w:r>
              <w:rPr>
                <w:rFonts w:ascii="Times New Roman" w:hAnsi="Times New Roman"/>
                <w:sz w:val="22"/>
              </w:rPr>
              <w:t>1</w:t>
            </w:r>
          </w:p>
        </w:tc>
        <w:tc>
          <w:tcPr>
            <w:tcW w:w="1419" w:type="dxa"/>
            <w:vAlign w:val="center"/>
          </w:tcPr>
          <w:p w14:paraId="4750BD9B">
            <w:pPr>
              <w:spacing w:after="0" w:line="240" w:lineRule="auto"/>
            </w:pPr>
            <w:r>
              <w:rPr>
                <w:rFonts w:ascii="Times New Roman" w:hAnsi="Times New Roman"/>
                <w:sz w:val="22"/>
              </w:rPr>
              <w:t>1</w:t>
            </w:r>
          </w:p>
        </w:tc>
        <w:tc>
          <w:tcPr>
            <w:tcW w:w="1419" w:type="dxa"/>
            <w:vAlign w:val="center"/>
          </w:tcPr>
          <w:p w14:paraId="44A798B6">
            <w:pPr>
              <w:spacing w:after="0" w:line="240" w:lineRule="auto"/>
            </w:pPr>
            <w:r>
              <w:rPr>
                <w:rFonts w:ascii="Times New Roman" w:hAnsi="Times New Roman"/>
                <w:sz w:val="22"/>
              </w:rPr>
              <w:t>1</w:t>
            </w:r>
          </w:p>
        </w:tc>
        <w:tc>
          <w:tcPr>
            <w:tcW w:w="1419" w:type="dxa"/>
            <w:vAlign w:val="center"/>
          </w:tcPr>
          <w:p w14:paraId="76B1062D">
            <w:pPr>
              <w:spacing w:after="0" w:line="240" w:lineRule="auto"/>
            </w:pPr>
            <w:r>
              <w:rPr>
                <w:rFonts w:ascii="Times New Roman" w:hAnsi="Times New Roman"/>
                <w:sz w:val="22"/>
              </w:rPr>
              <w:t>1</w:t>
            </w:r>
          </w:p>
        </w:tc>
        <w:tc>
          <w:tcPr>
            <w:tcW w:w="1419" w:type="dxa"/>
            <w:vAlign w:val="center"/>
          </w:tcPr>
          <w:p w14:paraId="5ACBD69C">
            <w:pPr>
              <w:spacing w:after="0" w:line="240" w:lineRule="auto"/>
            </w:pPr>
            <w:r>
              <w:rPr>
                <w:rFonts w:ascii="Times New Roman" w:hAnsi="Times New Roman"/>
                <w:sz w:val="22"/>
              </w:rPr>
              <w:t>1</w:t>
            </w:r>
          </w:p>
        </w:tc>
        <w:tc>
          <w:tcPr>
            <w:tcW w:w="1419" w:type="dxa"/>
            <w:vAlign w:val="center"/>
          </w:tcPr>
          <w:p w14:paraId="26E62BAC">
            <w:pPr>
              <w:spacing w:after="0" w:line="240" w:lineRule="auto"/>
            </w:pPr>
            <w:r>
              <w:rPr>
                <w:rFonts w:ascii="Times New Roman" w:hAnsi="Times New Roman"/>
                <w:sz w:val="22"/>
              </w:rPr>
              <w:t>1</w:t>
            </w:r>
          </w:p>
        </w:tc>
      </w:tr>
      <w:tr w14:paraId="4741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008DEB84">
            <w:pPr>
              <w:spacing w:after="0" w:line="240" w:lineRule="auto"/>
            </w:pPr>
            <w:r>
              <w:rPr>
                <w:rFonts w:ascii="Times New Roman" w:hAnsi="Times New Roman"/>
                <w:sz w:val="22"/>
              </w:rPr>
              <w:t>2</w:t>
            </w:r>
          </w:p>
        </w:tc>
        <w:tc>
          <w:tcPr>
            <w:tcW w:w="1419" w:type="dxa"/>
            <w:vAlign w:val="center"/>
          </w:tcPr>
          <w:p w14:paraId="54F6829F">
            <w:pPr>
              <w:spacing w:after="0" w:line="240" w:lineRule="auto"/>
            </w:pPr>
            <w:r>
              <w:rPr>
                <w:rFonts w:ascii="Times New Roman" w:hAnsi="Times New Roman"/>
                <w:sz w:val="22"/>
              </w:rPr>
              <w:t>4</w:t>
            </w:r>
          </w:p>
        </w:tc>
        <w:tc>
          <w:tcPr>
            <w:tcW w:w="1419" w:type="dxa"/>
            <w:vAlign w:val="center"/>
          </w:tcPr>
          <w:p w14:paraId="5A804994">
            <w:pPr>
              <w:spacing w:after="0" w:line="240" w:lineRule="auto"/>
            </w:pPr>
            <w:r>
              <w:rPr>
                <w:rFonts w:ascii="Times New Roman" w:hAnsi="Times New Roman"/>
                <w:sz w:val="22"/>
              </w:rPr>
              <w:t>4</w:t>
            </w:r>
          </w:p>
        </w:tc>
        <w:tc>
          <w:tcPr>
            <w:tcW w:w="1419" w:type="dxa"/>
            <w:vAlign w:val="center"/>
          </w:tcPr>
          <w:p w14:paraId="24158C2D">
            <w:pPr>
              <w:spacing w:after="0" w:line="240" w:lineRule="auto"/>
            </w:pPr>
            <w:r>
              <w:rPr>
                <w:rFonts w:ascii="Times New Roman" w:hAnsi="Times New Roman"/>
                <w:sz w:val="22"/>
              </w:rPr>
              <w:t>8</w:t>
            </w:r>
          </w:p>
        </w:tc>
        <w:tc>
          <w:tcPr>
            <w:tcW w:w="1419" w:type="dxa"/>
            <w:vAlign w:val="center"/>
          </w:tcPr>
          <w:p w14:paraId="4DA18ABA">
            <w:pPr>
              <w:spacing w:after="0" w:line="240" w:lineRule="auto"/>
            </w:pPr>
            <w:r>
              <w:rPr>
                <w:rFonts w:ascii="Times New Roman" w:hAnsi="Times New Roman"/>
                <w:sz w:val="22"/>
              </w:rPr>
              <w:t>16</w:t>
            </w:r>
          </w:p>
        </w:tc>
        <w:tc>
          <w:tcPr>
            <w:tcW w:w="1419" w:type="dxa"/>
            <w:vAlign w:val="center"/>
          </w:tcPr>
          <w:p w14:paraId="3DF11075">
            <w:pPr>
              <w:spacing w:after="0" w:line="240" w:lineRule="auto"/>
            </w:pPr>
            <w:r>
              <w:rPr>
                <w:rFonts w:ascii="Times New Roman" w:hAnsi="Times New Roman"/>
                <w:sz w:val="22"/>
              </w:rPr>
              <w:t>8</w:t>
            </w:r>
          </w:p>
        </w:tc>
        <w:tc>
          <w:tcPr>
            <w:tcW w:w="1419" w:type="dxa"/>
            <w:vAlign w:val="center"/>
          </w:tcPr>
          <w:p w14:paraId="437FC5B6">
            <w:pPr>
              <w:spacing w:after="0" w:line="240" w:lineRule="auto"/>
            </w:pPr>
            <w:r>
              <w:rPr>
                <w:rFonts w:ascii="Times New Roman" w:hAnsi="Times New Roman"/>
                <w:sz w:val="22"/>
              </w:rPr>
              <w:t>16</w:t>
            </w:r>
          </w:p>
        </w:tc>
      </w:tr>
      <w:tr w14:paraId="5CAB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51947FAA">
            <w:pPr>
              <w:spacing w:after="0" w:line="240" w:lineRule="auto"/>
            </w:pPr>
            <w:r>
              <w:rPr>
                <w:rFonts w:ascii="Times New Roman" w:hAnsi="Times New Roman"/>
                <w:sz w:val="22"/>
              </w:rPr>
              <w:t>3</w:t>
            </w:r>
          </w:p>
        </w:tc>
        <w:tc>
          <w:tcPr>
            <w:tcW w:w="1419" w:type="dxa"/>
            <w:vAlign w:val="center"/>
          </w:tcPr>
          <w:p w14:paraId="39A298B4">
            <w:pPr>
              <w:spacing w:after="0" w:line="240" w:lineRule="auto"/>
            </w:pPr>
            <w:r>
              <w:rPr>
                <w:rFonts w:ascii="Times New Roman" w:hAnsi="Times New Roman"/>
                <w:sz w:val="22"/>
              </w:rPr>
              <w:t>9</w:t>
            </w:r>
          </w:p>
        </w:tc>
        <w:tc>
          <w:tcPr>
            <w:tcW w:w="1419" w:type="dxa"/>
            <w:vAlign w:val="center"/>
          </w:tcPr>
          <w:p w14:paraId="52CDED2F">
            <w:pPr>
              <w:spacing w:after="0" w:line="240" w:lineRule="auto"/>
            </w:pPr>
            <w:r>
              <w:rPr>
                <w:rFonts w:ascii="Times New Roman" w:hAnsi="Times New Roman"/>
                <w:sz w:val="22"/>
              </w:rPr>
              <w:t>9</w:t>
            </w:r>
          </w:p>
        </w:tc>
        <w:tc>
          <w:tcPr>
            <w:tcW w:w="1419" w:type="dxa"/>
            <w:vAlign w:val="center"/>
          </w:tcPr>
          <w:p w14:paraId="153685D4">
            <w:pPr>
              <w:spacing w:after="0" w:line="240" w:lineRule="auto"/>
            </w:pPr>
            <w:r>
              <w:rPr>
                <w:rFonts w:ascii="Times New Roman" w:hAnsi="Times New Roman"/>
                <w:sz w:val="22"/>
              </w:rPr>
              <w:t>27</w:t>
            </w:r>
          </w:p>
        </w:tc>
        <w:tc>
          <w:tcPr>
            <w:tcW w:w="1419" w:type="dxa"/>
            <w:vAlign w:val="center"/>
          </w:tcPr>
          <w:p w14:paraId="4630F698">
            <w:pPr>
              <w:spacing w:after="0" w:line="240" w:lineRule="auto"/>
            </w:pPr>
            <w:r>
              <w:rPr>
                <w:rFonts w:ascii="Times New Roman" w:hAnsi="Times New Roman"/>
                <w:sz w:val="22"/>
              </w:rPr>
              <w:t>81</w:t>
            </w:r>
          </w:p>
        </w:tc>
        <w:tc>
          <w:tcPr>
            <w:tcW w:w="1419" w:type="dxa"/>
            <w:vAlign w:val="center"/>
          </w:tcPr>
          <w:p w14:paraId="7A050FB4">
            <w:pPr>
              <w:spacing w:after="0" w:line="240" w:lineRule="auto"/>
            </w:pPr>
            <w:r>
              <w:rPr>
                <w:rFonts w:ascii="Times New Roman" w:hAnsi="Times New Roman"/>
                <w:sz w:val="22"/>
              </w:rPr>
              <w:t>27</w:t>
            </w:r>
          </w:p>
        </w:tc>
        <w:tc>
          <w:tcPr>
            <w:tcW w:w="1419" w:type="dxa"/>
            <w:vAlign w:val="center"/>
          </w:tcPr>
          <w:p w14:paraId="7A0F0C3A">
            <w:pPr>
              <w:spacing w:after="0" w:line="240" w:lineRule="auto"/>
            </w:pPr>
            <w:r>
              <w:rPr>
                <w:rFonts w:ascii="Times New Roman" w:hAnsi="Times New Roman"/>
                <w:sz w:val="22"/>
              </w:rPr>
              <w:t>81</w:t>
            </w:r>
          </w:p>
        </w:tc>
      </w:tr>
      <w:tr w14:paraId="63AF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1466F85C">
            <w:pPr>
              <w:spacing w:after="0" w:line="240" w:lineRule="auto"/>
            </w:pPr>
            <w:r>
              <w:rPr>
                <w:rFonts w:ascii="Times New Roman" w:hAnsi="Times New Roman"/>
                <w:sz w:val="22"/>
              </w:rPr>
              <w:t>4</w:t>
            </w:r>
          </w:p>
        </w:tc>
        <w:tc>
          <w:tcPr>
            <w:tcW w:w="1419" w:type="dxa"/>
            <w:vAlign w:val="center"/>
          </w:tcPr>
          <w:p w14:paraId="3C6B70D6">
            <w:pPr>
              <w:spacing w:after="0" w:line="240" w:lineRule="auto"/>
            </w:pPr>
            <w:r>
              <w:rPr>
                <w:rFonts w:ascii="Times New Roman" w:hAnsi="Times New Roman"/>
                <w:sz w:val="22"/>
              </w:rPr>
              <w:t>15</w:t>
            </w:r>
          </w:p>
        </w:tc>
        <w:tc>
          <w:tcPr>
            <w:tcW w:w="1419" w:type="dxa"/>
            <w:vAlign w:val="center"/>
          </w:tcPr>
          <w:p w14:paraId="514A060A">
            <w:pPr>
              <w:spacing w:after="0" w:line="240" w:lineRule="auto"/>
            </w:pPr>
            <w:r>
              <w:rPr>
                <w:rFonts w:ascii="Times New Roman" w:hAnsi="Times New Roman"/>
                <w:sz w:val="22"/>
              </w:rPr>
              <w:t>16</w:t>
            </w:r>
          </w:p>
        </w:tc>
        <w:tc>
          <w:tcPr>
            <w:tcW w:w="1419" w:type="dxa"/>
            <w:vAlign w:val="center"/>
          </w:tcPr>
          <w:p w14:paraId="21B867C7">
            <w:pPr>
              <w:spacing w:after="0" w:line="240" w:lineRule="auto"/>
            </w:pPr>
            <w:r>
              <w:rPr>
                <w:rFonts w:ascii="Times New Roman" w:hAnsi="Times New Roman"/>
                <w:sz w:val="22"/>
              </w:rPr>
              <w:t>64</w:t>
            </w:r>
          </w:p>
        </w:tc>
        <w:tc>
          <w:tcPr>
            <w:tcW w:w="1419" w:type="dxa"/>
            <w:vAlign w:val="center"/>
          </w:tcPr>
          <w:p w14:paraId="66C3FF0C">
            <w:pPr>
              <w:spacing w:after="0" w:line="240" w:lineRule="auto"/>
            </w:pPr>
            <w:r>
              <w:rPr>
                <w:rFonts w:ascii="Times New Roman" w:hAnsi="Times New Roman"/>
                <w:sz w:val="22"/>
              </w:rPr>
              <w:t>256</w:t>
            </w:r>
          </w:p>
        </w:tc>
        <w:tc>
          <w:tcPr>
            <w:tcW w:w="1419" w:type="dxa"/>
            <w:vAlign w:val="center"/>
          </w:tcPr>
          <w:p w14:paraId="68C4E7F3">
            <w:pPr>
              <w:spacing w:after="0" w:line="240" w:lineRule="auto"/>
            </w:pPr>
            <w:r>
              <w:rPr>
                <w:rFonts w:ascii="Times New Roman" w:hAnsi="Times New Roman"/>
                <w:sz w:val="22"/>
              </w:rPr>
              <w:t>60</w:t>
            </w:r>
          </w:p>
        </w:tc>
        <w:tc>
          <w:tcPr>
            <w:tcW w:w="1419" w:type="dxa"/>
            <w:vAlign w:val="center"/>
          </w:tcPr>
          <w:p w14:paraId="4B014147">
            <w:pPr>
              <w:spacing w:after="0" w:line="240" w:lineRule="auto"/>
            </w:pPr>
            <w:r>
              <w:rPr>
                <w:rFonts w:ascii="Times New Roman" w:hAnsi="Times New Roman"/>
                <w:sz w:val="22"/>
              </w:rPr>
              <w:t>240</w:t>
            </w:r>
          </w:p>
        </w:tc>
      </w:tr>
    </w:tbl>
    <w:p w14:paraId="2721E983">
      <w:pPr>
        <w:jc w:val="center"/>
      </w:pPr>
      <w:r>
        <w:rPr>
          <w:rFonts w:ascii="Times New Roman" w:hAnsi="Times New Roman"/>
          <w:i/>
          <w:sz w:val="24"/>
        </w:rPr>
        <w:t>Σx=10; Σy=29; Σx²=30; Σx³=100; Σx⁴=354; Σxy=96; Σx²y=338.</w:t>
      </w:r>
    </w:p>
    <w:p w14:paraId="4C5E51AC">
      <w:pPr>
        <w:jc w:val="center"/>
      </w:pPr>
      <w:r>
        <w:rPr>
          <w:rFonts w:ascii="Times New Roman" w:hAnsi="Times New Roman"/>
          <w:i/>
          <w:sz w:val="24"/>
        </w:rPr>
        <w:t>[[4,10,30],[10,30,100],[30,100,354]] [a0,a1,a2]^T = [29,96,338]^T.</w:t>
      </w:r>
    </w:p>
    <w:p w14:paraId="4641ED29">
      <w:pPr>
        <w:jc w:val="center"/>
      </w:pPr>
      <w:r>
        <w:rPr>
          <w:rFonts w:ascii="Times New Roman" w:hAnsi="Times New Roman"/>
          <w:i/>
          <w:sz w:val="24"/>
        </w:rPr>
        <w:t>a0=−0.75; a1=0.95; a2=0.75.</w:t>
      </w:r>
    </w:p>
    <w:p w14:paraId="14DEC809">
      <w:pPr>
        <w:jc w:val="center"/>
      </w:pPr>
      <w:r>
        <w:rPr>
          <w:rFonts w:ascii="Times New Roman" w:hAnsi="Times New Roman"/>
          <w:i/>
          <w:sz w:val="24"/>
        </w:rPr>
        <w:t>ŷ=−0.75+0.95x+0.75x².</w:t>
      </w:r>
    </w:p>
    <w:p w14:paraId="77C373EA">
      <w:pPr>
        <w:jc w:val="center"/>
      </w:pPr>
      <w:r>
        <w:rPr>
          <w:rFonts w:ascii="Times New Roman" w:hAnsi="Times New Roman"/>
          <w:i/>
          <w:sz w:val="24"/>
        </w:rPr>
        <w:t>x=5 ⇒ ŷ=−0.75+0.95×5+0.75×25=22.75.</w:t>
      </w:r>
    </w:p>
    <w:p w14:paraId="6FB0D7DC">
      <w:pPr>
        <w:pStyle w:val="3"/>
        <w:spacing w:before="160" w:after="80"/>
      </w:pPr>
      <w:r>
        <w:t>Câu 8. Logistic Regression – xác suất và phân lớp</w:t>
      </w:r>
    </w:p>
    <w:p w14:paraId="2DC7F565">
      <w:pPr>
        <w:spacing w:after="80"/>
      </w:pPr>
      <w:r>
        <w:rPr>
          <w:rFonts w:ascii="Times New Roman" w:hAnsi="Times New Roman"/>
          <w:b w:val="0"/>
          <w:sz w:val="24"/>
        </w:rPr>
        <w:t>x=40: z=−4+0.08×40=-0.8;  p=0.310026 (31.00%).</w:t>
      </w:r>
    </w:p>
    <w:p w14:paraId="70E0A46C">
      <w:pPr>
        <w:spacing w:after="80"/>
      </w:pPr>
      <w:r>
        <w:rPr>
          <w:rFonts w:ascii="Times New Roman" w:hAnsi="Times New Roman"/>
          <w:b w:val="0"/>
          <w:sz w:val="24"/>
        </w:rPr>
        <w:t>x=60: z=−4+0.08×60=0.8;  p=0.689974 (69.00%).</w:t>
      </w:r>
    </w:p>
    <w:p w14:paraId="66DD244E">
      <w:pPr>
        <w:spacing w:after="80"/>
      </w:pPr>
      <w:r>
        <w:rPr>
          <w:rFonts w:ascii="Times New Roman" w:hAnsi="Times New Roman"/>
          <w:b w:val="0"/>
          <w:sz w:val="24"/>
        </w:rPr>
        <w:t>x=80: z=−4+0.08×80=2.4;  p=0.916827 (91.68%).</w:t>
      </w:r>
    </w:p>
    <w:p w14:paraId="6625083D">
      <w:pPr>
        <w:spacing w:after="80"/>
      </w:pPr>
      <w:r>
        <w:rPr>
          <w:rFonts w:ascii="Times New Roman" w:hAnsi="Times New Roman"/>
          <w:b w:val="0"/>
          <w:sz w:val="24"/>
        </w:rPr>
        <w:t>Với ngưỡng 0.5: x=40 → Rớt; x=60 → Đậu; x=80 → Đậu.</w:t>
      </w:r>
    </w:p>
    <w:p w14:paraId="5B54F7C8">
      <w:pPr>
        <w:pStyle w:val="3"/>
        <w:spacing w:before="160" w:after="80"/>
      </w:pPr>
      <w:r>
        <w:t>Câu 9. Odds và Log-Odds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3FCB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4CCFB39">
            <w:pPr>
              <w:spacing w:after="0" w:line="240" w:lineRule="auto"/>
            </w:pPr>
            <w:r>
              <w:rPr>
                <w:rFonts w:ascii="Times New Roman" w:hAnsi="Times New Roman"/>
                <w:sz w:val="22"/>
              </w:rPr>
              <w:t>Email</w:t>
            </w:r>
          </w:p>
        </w:tc>
        <w:tc>
          <w:tcPr>
            <w:tcW w:w="2484" w:type="dxa"/>
            <w:vAlign w:val="center"/>
          </w:tcPr>
          <w:p w14:paraId="58708F7D">
            <w:pPr>
              <w:spacing w:after="0" w:line="240" w:lineRule="auto"/>
            </w:pPr>
            <w:r>
              <w:rPr>
                <w:rFonts w:ascii="Times New Roman" w:hAnsi="Times New Roman"/>
                <w:sz w:val="22"/>
              </w:rPr>
              <w:t>p</w:t>
            </w:r>
          </w:p>
        </w:tc>
        <w:tc>
          <w:tcPr>
            <w:tcW w:w="2484" w:type="dxa"/>
            <w:vAlign w:val="center"/>
          </w:tcPr>
          <w:p w14:paraId="33CB7873">
            <w:pPr>
              <w:spacing w:after="0" w:line="240" w:lineRule="auto"/>
            </w:pPr>
            <w:r>
              <w:rPr>
                <w:rFonts w:ascii="Times New Roman" w:hAnsi="Times New Roman"/>
                <w:sz w:val="22"/>
              </w:rPr>
              <w:t>Odds=p/(1−p)</w:t>
            </w:r>
          </w:p>
        </w:tc>
        <w:tc>
          <w:tcPr>
            <w:tcW w:w="2484" w:type="dxa"/>
            <w:vAlign w:val="center"/>
          </w:tcPr>
          <w:p w14:paraId="1C10992F">
            <w:pPr>
              <w:spacing w:after="0" w:line="240" w:lineRule="auto"/>
            </w:pPr>
            <w:r>
              <w:rPr>
                <w:rFonts w:ascii="Times New Roman" w:hAnsi="Times New Roman"/>
                <w:sz w:val="22"/>
              </w:rPr>
              <w:t>log-odds</w:t>
            </w:r>
          </w:p>
        </w:tc>
      </w:tr>
      <w:tr w14:paraId="5E37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9F0B28B">
            <w:pPr>
              <w:spacing w:after="0" w:line="240" w:lineRule="auto"/>
            </w:pPr>
            <w:r>
              <w:rPr>
                <w:rFonts w:ascii="Times New Roman" w:hAnsi="Times New Roman"/>
                <w:sz w:val="22"/>
              </w:rPr>
              <w:t>A</w:t>
            </w:r>
          </w:p>
        </w:tc>
        <w:tc>
          <w:tcPr>
            <w:tcW w:w="2484" w:type="dxa"/>
            <w:vAlign w:val="center"/>
          </w:tcPr>
          <w:p w14:paraId="27EE4193">
            <w:pPr>
              <w:spacing w:after="0" w:line="240" w:lineRule="auto"/>
            </w:pPr>
            <w:r>
              <w:rPr>
                <w:rFonts w:ascii="Times New Roman" w:hAnsi="Times New Roman"/>
                <w:sz w:val="22"/>
              </w:rPr>
              <w:t>0.2</w:t>
            </w:r>
          </w:p>
        </w:tc>
        <w:tc>
          <w:tcPr>
            <w:tcW w:w="2484" w:type="dxa"/>
            <w:vAlign w:val="center"/>
          </w:tcPr>
          <w:p w14:paraId="222B424E">
            <w:pPr>
              <w:spacing w:after="0" w:line="240" w:lineRule="auto"/>
            </w:pPr>
            <w:r>
              <w:rPr>
                <w:rFonts w:ascii="Times New Roman" w:hAnsi="Times New Roman"/>
                <w:sz w:val="22"/>
              </w:rPr>
              <w:t>0.25</w:t>
            </w:r>
          </w:p>
        </w:tc>
        <w:tc>
          <w:tcPr>
            <w:tcW w:w="2484" w:type="dxa"/>
            <w:vAlign w:val="center"/>
          </w:tcPr>
          <w:p w14:paraId="6EF2FDFC">
            <w:pPr>
              <w:spacing w:after="0" w:line="240" w:lineRule="auto"/>
            </w:pPr>
            <w:r>
              <w:rPr>
                <w:rFonts w:ascii="Times New Roman" w:hAnsi="Times New Roman"/>
                <w:sz w:val="22"/>
              </w:rPr>
              <w:t>-1.38629</w:t>
            </w:r>
          </w:p>
        </w:tc>
      </w:tr>
      <w:tr w14:paraId="483C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1C842D8">
            <w:pPr>
              <w:spacing w:after="0" w:line="240" w:lineRule="auto"/>
            </w:pPr>
            <w:r>
              <w:rPr>
                <w:rFonts w:ascii="Times New Roman" w:hAnsi="Times New Roman"/>
                <w:sz w:val="22"/>
              </w:rPr>
              <w:t>B</w:t>
            </w:r>
          </w:p>
        </w:tc>
        <w:tc>
          <w:tcPr>
            <w:tcW w:w="2484" w:type="dxa"/>
            <w:vAlign w:val="center"/>
          </w:tcPr>
          <w:p w14:paraId="06BEA9D5">
            <w:pPr>
              <w:spacing w:after="0" w:line="240" w:lineRule="auto"/>
            </w:pPr>
            <w:r>
              <w:rPr>
                <w:rFonts w:ascii="Times New Roman" w:hAnsi="Times New Roman"/>
                <w:sz w:val="22"/>
              </w:rPr>
              <w:t>0.5</w:t>
            </w:r>
          </w:p>
        </w:tc>
        <w:tc>
          <w:tcPr>
            <w:tcW w:w="2484" w:type="dxa"/>
            <w:vAlign w:val="center"/>
          </w:tcPr>
          <w:p w14:paraId="0287D3E1">
            <w:pPr>
              <w:spacing w:after="0" w:line="240" w:lineRule="auto"/>
            </w:pPr>
            <w:r>
              <w:rPr>
                <w:rFonts w:ascii="Times New Roman" w:hAnsi="Times New Roman"/>
                <w:sz w:val="22"/>
              </w:rPr>
              <w:t>1</w:t>
            </w:r>
          </w:p>
        </w:tc>
        <w:tc>
          <w:tcPr>
            <w:tcW w:w="2484" w:type="dxa"/>
            <w:vAlign w:val="center"/>
          </w:tcPr>
          <w:p w14:paraId="5CD88059">
            <w:pPr>
              <w:spacing w:after="0" w:line="240" w:lineRule="auto"/>
            </w:pPr>
            <w:r>
              <w:rPr>
                <w:rFonts w:ascii="Times New Roman" w:hAnsi="Times New Roman"/>
                <w:sz w:val="22"/>
              </w:rPr>
              <w:t>0</w:t>
            </w:r>
          </w:p>
        </w:tc>
      </w:tr>
      <w:tr w14:paraId="4A9D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3A534A1">
            <w:pPr>
              <w:spacing w:after="0" w:line="240" w:lineRule="auto"/>
            </w:pPr>
            <w:r>
              <w:rPr>
                <w:rFonts w:ascii="Times New Roman" w:hAnsi="Times New Roman"/>
                <w:sz w:val="22"/>
              </w:rPr>
              <w:t>C</w:t>
            </w:r>
          </w:p>
        </w:tc>
        <w:tc>
          <w:tcPr>
            <w:tcW w:w="2484" w:type="dxa"/>
            <w:vAlign w:val="center"/>
          </w:tcPr>
          <w:p w14:paraId="74F37235">
            <w:pPr>
              <w:spacing w:after="0" w:line="240" w:lineRule="auto"/>
            </w:pPr>
            <w:r>
              <w:rPr>
                <w:rFonts w:ascii="Times New Roman" w:hAnsi="Times New Roman"/>
                <w:sz w:val="22"/>
              </w:rPr>
              <w:t>0.8</w:t>
            </w:r>
          </w:p>
        </w:tc>
        <w:tc>
          <w:tcPr>
            <w:tcW w:w="2484" w:type="dxa"/>
            <w:vAlign w:val="center"/>
          </w:tcPr>
          <w:p w14:paraId="53553EE6">
            <w:pPr>
              <w:spacing w:after="0" w:line="240" w:lineRule="auto"/>
            </w:pPr>
            <w:r>
              <w:rPr>
                <w:rFonts w:ascii="Times New Roman" w:hAnsi="Times New Roman"/>
                <w:sz w:val="22"/>
              </w:rPr>
              <w:t>4</w:t>
            </w:r>
          </w:p>
        </w:tc>
        <w:tc>
          <w:tcPr>
            <w:tcW w:w="2484" w:type="dxa"/>
            <w:vAlign w:val="center"/>
          </w:tcPr>
          <w:p w14:paraId="5AE064FD">
            <w:pPr>
              <w:spacing w:after="0" w:line="240" w:lineRule="auto"/>
            </w:pPr>
            <w:r>
              <w:rPr>
                <w:rFonts w:ascii="Times New Roman" w:hAnsi="Times New Roman"/>
                <w:sz w:val="22"/>
              </w:rPr>
              <w:t>1.38629</w:t>
            </w:r>
          </w:p>
        </w:tc>
      </w:tr>
    </w:tbl>
    <w:p w14:paraId="441B9AA5">
      <w:pPr>
        <w:spacing w:after="80"/>
      </w:pPr>
      <w:r>
        <w:rPr>
          <w:rFonts w:ascii="Times New Roman" w:hAnsi="Times New Roman"/>
          <w:b w:val="0"/>
          <w:sz w:val="24"/>
        </w:rPr>
        <w:t>Khi p tăng, odds tăng theo tỷ lệ p/(1−p). Log-odds cũng tăng và biến thiên tuyến tính theo logit; tại p=0.5, odds=1 và log-odds=0.</w:t>
      </w:r>
    </w:p>
    <w:p w14:paraId="3BE70411">
      <w:pPr>
        <w:pStyle w:val="3"/>
        <w:spacing w:before="160" w:after="80"/>
      </w:pPr>
      <w:r>
        <w:t>Câu 10. Logistic Regression với hai biến đầu vào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19"/>
        <w:gridCol w:w="1419"/>
        <w:gridCol w:w="1419"/>
        <w:gridCol w:w="1419"/>
      </w:tblGrid>
      <w:tr w14:paraId="301C9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6F7EEB52">
            <w:pPr>
              <w:spacing w:after="0" w:line="240" w:lineRule="auto"/>
            </w:pPr>
            <w:r>
              <w:rPr>
                <w:rFonts w:ascii="Times New Roman" w:hAnsi="Times New Roman"/>
                <w:sz w:val="22"/>
              </w:rPr>
              <w:t>SV</w:t>
            </w:r>
          </w:p>
        </w:tc>
        <w:tc>
          <w:tcPr>
            <w:tcW w:w="1419" w:type="dxa"/>
            <w:vAlign w:val="center"/>
          </w:tcPr>
          <w:p w14:paraId="3EC643C3">
            <w:pPr>
              <w:spacing w:after="0" w:line="240" w:lineRule="auto"/>
            </w:pPr>
            <w:r>
              <w:rPr>
                <w:rFonts w:ascii="Times New Roman" w:hAnsi="Times New Roman"/>
                <w:sz w:val="22"/>
              </w:rPr>
              <w:t>Toán</w:t>
            </w:r>
          </w:p>
        </w:tc>
        <w:tc>
          <w:tcPr>
            <w:tcW w:w="1419" w:type="dxa"/>
            <w:vAlign w:val="center"/>
          </w:tcPr>
          <w:p w14:paraId="6D2EA410">
            <w:pPr>
              <w:spacing w:after="0" w:line="240" w:lineRule="auto"/>
            </w:pPr>
            <w:r>
              <w:rPr>
                <w:rFonts w:ascii="Times New Roman" w:hAnsi="Times New Roman"/>
                <w:sz w:val="22"/>
              </w:rPr>
              <w:t>Anh</w:t>
            </w:r>
          </w:p>
        </w:tc>
        <w:tc>
          <w:tcPr>
            <w:tcW w:w="1419" w:type="dxa"/>
            <w:vAlign w:val="center"/>
          </w:tcPr>
          <w:p w14:paraId="0AEF5917">
            <w:pPr>
              <w:spacing w:after="0" w:line="240" w:lineRule="auto"/>
            </w:pPr>
            <w:r>
              <w:rPr>
                <w:rFonts w:ascii="Times New Roman" w:hAnsi="Times New Roman"/>
                <w:sz w:val="22"/>
              </w:rPr>
              <w:t>z</w:t>
            </w:r>
          </w:p>
        </w:tc>
        <w:tc>
          <w:tcPr>
            <w:tcW w:w="1419" w:type="dxa"/>
            <w:vAlign w:val="center"/>
          </w:tcPr>
          <w:p w14:paraId="4F9F1209">
            <w:pPr>
              <w:spacing w:after="0" w:line="240" w:lineRule="auto"/>
            </w:pPr>
            <w:r>
              <w:rPr>
                <w:rFonts w:ascii="Times New Roman" w:hAnsi="Times New Roman"/>
                <w:sz w:val="22"/>
              </w:rPr>
              <w:t>p</w:t>
            </w:r>
          </w:p>
        </w:tc>
        <w:tc>
          <w:tcPr>
            <w:tcW w:w="1419" w:type="dxa"/>
            <w:vAlign w:val="center"/>
          </w:tcPr>
          <w:p w14:paraId="2FB847D6">
            <w:pPr>
              <w:spacing w:after="0" w:line="240" w:lineRule="auto"/>
            </w:pPr>
            <w:r>
              <w:rPr>
                <w:rFonts w:ascii="Times New Roman" w:hAnsi="Times New Roman"/>
                <w:sz w:val="22"/>
              </w:rPr>
              <w:t>Ngưỡng 0.5</w:t>
            </w:r>
          </w:p>
        </w:tc>
        <w:tc>
          <w:tcPr>
            <w:tcW w:w="1419" w:type="dxa"/>
            <w:vAlign w:val="center"/>
          </w:tcPr>
          <w:p w14:paraId="15AF4D8A">
            <w:pPr>
              <w:spacing w:after="0" w:line="240" w:lineRule="auto"/>
            </w:pPr>
            <w:r>
              <w:rPr>
                <w:rFonts w:ascii="Times New Roman" w:hAnsi="Times New Roman"/>
                <w:sz w:val="22"/>
              </w:rPr>
              <w:t>Ngưỡng 0.8</w:t>
            </w:r>
          </w:p>
        </w:tc>
      </w:tr>
      <w:tr w14:paraId="21CB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3A9374FB">
            <w:pPr>
              <w:spacing w:after="0" w:line="240" w:lineRule="auto"/>
            </w:pPr>
            <w:r>
              <w:rPr>
                <w:rFonts w:ascii="Times New Roman" w:hAnsi="Times New Roman"/>
                <w:sz w:val="22"/>
              </w:rPr>
              <w:t>A</w:t>
            </w:r>
          </w:p>
        </w:tc>
        <w:tc>
          <w:tcPr>
            <w:tcW w:w="1419" w:type="dxa"/>
            <w:vAlign w:val="center"/>
          </w:tcPr>
          <w:p w14:paraId="7053F356">
            <w:pPr>
              <w:spacing w:after="0" w:line="240" w:lineRule="auto"/>
            </w:pPr>
            <w:r>
              <w:rPr>
                <w:rFonts w:ascii="Times New Roman" w:hAnsi="Times New Roman"/>
                <w:sz w:val="22"/>
              </w:rPr>
              <w:t>60</w:t>
            </w:r>
          </w:p>
        </w:tc>
        <w:tc>
          <w:tcPr>
            <w:tcW w:w="1419" w:type="dxa"/>
            <w:vAlign w:val="center"/>
          </w:tcPr>
          <w:p w14:paraId="64DBBB9A">
            <w:pPr>
              <w:spacing w:after="0" w:line="240" w:lineRule="auto"/>
            </w:pPr>
            <w:r>
              <w:rPr>
                <w:rFonts w:ascii="Times New Roman" w:hAnsi="Times New Roman"/>
                <w:sz w:val="22"/>
              </w:rPr>
              <w:t>50</w:t>
            </w:r>
          </w:p>
        </w:tc>
        <w:tc>
          <w:tcPr>
            <w:tcW w:w="1419" w:type="dxa"/>
            <w:vAlign w:val="center"/>
          </w:tcPr>
          <w:p w14:paraId="18E5DB98">
            <w:pPr>
              <w:spacing w:after="0" w:line="240" w:lineRule="auto"/>
            </w:pPr>
            <w:r>
              <w:rPr>
                <w:rFonts w:ascii="Times New Roman" w:hAnsi="Times New Roman"/>
                <w:sz w:val="22"/>
              </w:rPr>
              <w:t>2.4</w:t>
            </w:r>
          </w:p>
        </w:tc>
        <w:tc>
          <w:tcPr>
            <w:tcW w:w="1419" w:type="dxa"/>
            <w:vAlign w:val="center"/>
          </w:tcPr>
          <w:p w14:paraId="704A9DD1">
            <w:pPr>
              <w:spacing w:after="0" w:line="240" w:lineRule="auto"/>
            </w:pPr>
            <w:r>
              <w:rPr>
                <w:rFonts w:ascii="Times New Roman" w:hAnsi="Times New Roman"/>
                <w:sz w:val="22"/>
              </w:rPr>
              <w:t>0.916827</w:t>
            </w:r>
          </w:p>
        </w:tc>
        <w:tc>
          <w:tcPr>
            <w:tcW w:w="1419" w:type="dxa"/>
            <w:vAlign w:val="center"/>
          </w:tcPr>
          <w:p w14:paraId="3B13D378">
            <w:pPr>
              <w:spacing w:after="0" w:line="240" w:lineRule="auto"/>
            </w:pPr>
            <w:r>
              <w:rPr>
                <w:rFonts w:ascii="Times New Roman" w:hAnsi="Times New Roman"/>
                <w:sz w:val="22"/>
              </w:rPr>
              <w:t>Đậu</w:t>
            </w:r>
          </w:p>
        </w:tc>
        <w:tc>
          <w:tcPr>
            <w:tcW w:w="1419" w:type="dxa"/>
            <w:vAlign w:val="center"/>
          </w:tcPr>
          <w:p w14:paraId="7BA06D96">
            <w:pPr>
              <w:spacing w:after="0" w:line="240" w:lineRule="auto"/>
            </w:pPr>
            <w:r>
              <w:rPr>
                <w:rFonts w:ascii="Times New Roman" w:hAnsi="Times New Roman"/>
                <w:sz w:val="22"/>
              </w:rPr>
              <w:t>Nhận</w:t>
            </w:r>
          </w:p>
        </w:tc>
      </w:tr>
      <w:tr w14:paraId="3E50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2AFA02BC">
            <w:pPr>
              <w:spacing w:after="0" w:line="240" w:lineRule="auto"/>
            </w:pPr>
            <w:r>
              <w:rPr>
                <w:rFonts w:ascii="Times New Roman" w:hAnsi="Times New Roman"/>
                <w:sz w:val="22"/>
              </w:rPr>
              <w:t>B</w:t>
            </w:r>
          </w:p>
        </w:tc>
        <w:tc>
          <w:tcPr>
            <w:tcW w:w="1419" w:type="dxa"/>
            <w:vAlign w:val="center"/>
          </w:tcPr>
          <w:p w14:paraId="2E41529A">
            <w:pPr>
              <w:spacing w:after="0" w:line="240" w:lineRule="auto"/>
            </w:pPr>
            <w:r>
              <w:rPr>
                <w:rFonts w:ascii="Times New Roman" w:hAnsi="Times New Roman"/>
                <w:sz w:val="22"/>
              </w:rPr>
              <w:t>70</w:t>
            </w:r>
          </w:p>
        </w:tc>
        <w:tc>
          <w:tcPr>
            <w:tcW w:w="1419" w:type="dxa"/>
            <w:vAlign w:val="center"/>
          </w:tcPr>
          <w:p w14:paraId="6DE6FA3F">
            <w:pPr>
              <w:spacing w:after="0" w:line="240" w:lineRule="auto"/>
            </w:pPr>
            <w:r>
              <w:rPr>
                <w:rFonts w:ascii="Times New Roman" w:hAnsi="Times New Roman"/>
                <w:sz w:val="22"/>
              </w:rPr>
              <w:t>80</w:t>
            </w:r>
          </w:p>
        </w:tc>
        <w:tc>
          <w:tcPr>
            <w:tcW w:w="1419" w:type="dxa"/>
            <w:vAlign w:val="center"/>
          </w:tcPr>
          <w:p w14:paraId="7BB4D708">
            <w:pPr>
              <w:spacing w:after="0" w:line="240" w:lineRule="auto"/>
            </w:pPr>
            <w:r>
              <w:rPr>
                <w:rFonts w:ascii="Times New Roman" w:hAnsi="Times New Roman"/>
                <w:sz w:val="22"/>
              </w:rPr>
              <w:t>4.6</w:t>
            </w:r>
          </w:p>
        </w:tc>
        <w:tc>
          <w:tcPr>
            <w:tcW w:w="1419" w:type="dxa"/>
            <w:vAlign w:val="center"/>
          </w:tcPr>
          <w:p w14:paraId="6CA28CE3">
            <w:pPr>
              <w:spacing w:after="0" w:line="240" w:lineRule="auto"/>
            </w:pPr>
            <w:r>
              <w:rPr>
                <w:rFonts w:ascii="Times New Roman" w:hAnsi="Times New Roman"/>
                <w:sz w:val="22"/>
              </w:rPr>
              <w:t>0.990048</w:t>
            </w:r>
          </w:p>
        </w:tc>
        <w:tc>
          <w:tcPr>
            <w:tcW w:w="1419" w:type="dxa"/>
            <w:vAlign w:val="center"/>
          </w:tcPr>
          <w:p w14:paraId="1C1F406D">
            <w:pPr>
              <w:spacing w:after="0" w:line="240" w:lineRule="auto"/>
            </w:pPr>
            <w:r>
              <w:rPr>
                <w:rFonts w:ascii="Times New Roman" w:hAnsi="Times New Roman"/>
                <w:sz w:val="22"/>
              </w:rPr>
              <w:t>Đậu</w:t>
            </w:r>
          </w:p>
        </w:tc>
        <w:tc>
          <w:tcPr>
            <w:tcW w:w="1419" w:type="dxa"/>
            <w:vAlign w:val="center"/>
          </w:tcPr>
          <w:p w14:paraId="3FE3B630">
            <w:pPr>
              <w:spacing w:after="0" w:line="240" w:lineRule="auto"/>
            </w:pPr>
            <w:r>
              <w:rPr>
                <w:rFonts w:ascii="Times New Roman" w:hAnsi="Times New Roman"/>
                <w:sz w:val="22"/>
              </w:rPr>
              <w:t>Nhận</w:t>
            </w:r>
          </w:p>
        </w:tc>
      </w:tr>
      <w:tr w14:paraId="6E1A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65DB02D4">
            <w:pPr>
              <w:spacing w:after="0" w:line="240" w:lineRule="auto"/>
            </w:pPr>
            <w:r>
              <w:rPr>
                <w:rFonts w:ascii="Times New Roman" w:hAnsi="Times New Roman"/>
                <w:sz w:val="22"/>
              </w:rPr>
              <w:t>C</w:t>
            </w:r>
          </w:p>
        </w:tc>
        <w:tc>
          <w:tcPr>
            <w:tcW w:w="1419" w:type="dxa"/>
            <w:vAlign w:val="center"/>
          </w:tcPr>
          <w:p w14:paraId="17A09000">
            <w:pPr>
              <w:spacing w:after="0" w:line="240" w:lineRule="auto"/>
            </w:pPr>
            <w:r>
              <w:rPr>
                <w:rFonts w:ascii="Times New Roman" w:hAnsi="Times New Roman"/>
                <w:sz w:val="22"/>
              </w:rPr>
              <w:t>40</w:t>
            </w:r>
          </w:p>
        </w:tc>
        <w:tc>
          <w:tcPr>
            <w:tcW w:w="1419" w:type="dxa"/>
            <w:vAlign w:val="center"/>
          </w:tcPr>
          <w:p w14:paraId="34A054A4">
            <w:pPr>
              <w:spacing w:after="0" w:line="240" w:lineRule="auto"/>
            </w:pPr>
            <w:r>
              <w:rPr>
                <w:rFonts w:ascii="Times New Roman" w:hAnsi="Times New Roman"/>
                <w:sz w:val="22"/>
              </w:rPr>
              <w:t>45</w:t>
            </w:r>
          </w:p>
        </w:tc>
        <w:tc>
          <w:tcPr>
            <w:tcW w:w="1419" w:type="dxa"/>
            <w:vAlign w:val="center"/>
          </w:tcPr>
          <w:p w14:paraId="16AD33FA">
            <w:pPr>
              <w:spacing w:after="0" w:line="240" w:lineRule="auto"/>
            </w:pPr>
            <w:r>
              <w:rPr>
                <w:rFonts w:ascii="Times New Roman" w:hAnsi="Times New Roman"/>
                <w:sz w:val="22"/>
              </w:rPr>
              <w:t>1.3</w:t>
            </w:r>
          </w:p>
        </w:tc>
        <w:tc>
          <w:tcPr>
            <w:tcW w:w="1419" w:type="dxa"/>
            <w:vAlign w:val="center"/>
          </w:tcPr>
          <w:p w14:paraId="15C92DC9">
            <w:pPr>
              <w:spacing w:after="0" w:line="240" w:lineRule="auto"/>
            </w:pPr>
            <w:r>
              <w:rPr>
                <w:rFonts w:ascii="Times New Roman" w:hAnsi="Times New Roman"/>
                <w:sz w:val="22"/>
              </w:rPr>
              <w:t>0.785835</w:t>
            </w:r>
          </w:p>
        </w:tc>
        <w:tc>
          <w:tcPr>
            <w:tcW w:w="1419" w:type="dxa"/>
            <w:vAlign w:val="center"/>
          </w:tcPr>
          <w:p w14:paraId="7BF2E906">
            <w:pPr>
              <w:spacing w:after="0" w:line="240" w:lineRule="auto"/>
            </w:pPr>
            <w:r>
              <w:rPr>
                <w:rFonts w:ascii="Times New Roman" w:hAnsi="Times New Roman"/>
                <w:sz w:val="22"/>
              </w:rPr>
              <w:t>Đậu</w:t>
            </w:r>
          </w:p>
        </w:tc>
        <w:tc>
          <w:tcPr>
            <w:tcW w:w="1419" w:type="dxa"/>
            <w:vAlign w:val="center"/>
          </w:tcPr>
          <w:p w14:paraId="1B34D2ED">
            <w:pPr>
              <w:spacing w:after="0" w:line="240" w:lineRule="auto"/>
            </w:pPr>
            <w:r>
              <w:rPr>
                <w:rFonts w:ascii="Times New Roman" w:hAnsi="Times New Roman"/>
                <w:sz w:val="22"/>
              </w:rPr>
              <w:t>Không nhận</w:t>
            </w:r>
          </w:p>
        </w:tc>
      </w:tr>
      <w:tr w14:paraId="4D9E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46B285A7">
            <w:pPr>
              <w:spacing w:after="0" w:line="240" w:lineRule="auto"/>
            </w:pPr>
            <w:r>
              <w:rPr>
                <w:rFonts w:ascii="Times New Roman" w:hAnsi="Times New Roman"/>
                <w:sz w:val="22"/>
              </w:rPr>
              <w:t>D</w:t>
            </w:r>
          </w:p>
        </w:tc>
        <w:tc>
          <w:tcPr>
            <w:tcW w:w="1419" w:type="dxa"/>
            <w:vAlign w:val="center"/>
          </w:tcPr>
          <w:p w14:paraId="2379A5E2">
            <w:pPr>
              <w:spacing w:after="0" w:line="240" w:lineRule="auto"/>
            </w:pPr>
            <w:r>
              <w:rPr>
                <w:rFonts w:ascii="Times New Roman" w:hAnsi="Times New Roman"/>
                <w:sz w:val="22"/>
              </w:rPr>
              <w:t>90</w:t>
            </w:r>
          </w:p>
        </w:tc>
        <w:tc>
          <w:tcPr>
            <w:tcW w:w="1419" w:type="dxa"/>
            <w:vAlign w:val="center"/>
          </w:tcPr>
          <w:p w14:paraId="1FDFE5AD">
            <w:pPr>
              <w:spacing w:after="0" w:line="240" w:lineRule="auto"/>
            </w:pPr>
            <w:r>
              <w:rPr>
                <w:rFonts w:ascii="Times New Roman" w:hAnsi="Times New Roman"/>
                <w:sz w:val="22"/>
              </w:rPr>
              <w:t>85</w:t>
            </w:r>
          </w:p>
        </w:tc>
        <w:tc>
          <w:tcPr>
            <w:tcW w:w="1419" w:type="dxa"/>
            <w:vAlign w:val="center"/>
          </w:tcPr>
          <w:p w14:paraId="58CAAD02">
            <w:pPr>
              <w:spacing w:after="0" w:line="240" w:lineRule="auto"/>
            </w:pPr>
            <w:r>
              <w:rPr>
                <w:rFonts w:ascii="Times New Roman" w:hAnsi="Times New Roman"/>
                <w:sz w:val="22"/>
              </w:rPr>
              <w:t>5.7</w:t>
            </w:r>
          </w:p>
        </w:tc>
        <w:tc>
          <w:tcPr>
            <w:tcW w:w="1419" w:type="dxa"/>
            <w:vAlign w:val="center"/>
          </w:tcPr>
          <w:p w14:paraId="0A81D9C6">
            <w:pPr>
              <w:spacing w:after="0" w:line="240" w:lineRule="auto"/>
            </w:pPr>
            <w:r>
              <w:rPr>
                <w:rFonts w:ascii="Times New Roman" w:hAnsi="Times New Roman"/>
                <w:sz w:val="22"/>
              </w:rPr>
              <w:t>0.996665</w:t>
            </w:r>
          </w:p>
        </w:tc>
        <w:tc>
          <w:tcPr>
            <w:tcW w:w="1419" w:type="dxa"/>
            <w:vAlign w:val="center"/>
          </w:tcPr>
          <w:p w14:paraId="297F7B69">
            <w:pPr>
              <w:spacing w:after="0" w:line="240" w:lineRule="auto"/>
            </w:pPr>
            <w:r>
              <w:rPr>
                <w:rFonts w:ascii="Times New Roman" w:hAnsi="Times New Roman"/>
                <w:sz w:val="22"/>
              </w:rPr>
              <w:t>Đậu</w:t>
            </w:r>
          </w:p>
        </w:tc>
        <w:tc>
          <w:tcPr>
            <w:tcW w:w="1419" w:type="dxa"/>
            <w:vAlign w:val="center"/>
          </w:tcPr>
          <w:p w14:paraId="716193A9">
            <w:pPr>
              <w:spacing w:after="0" w:line="240" w:lineRule="auto"/>
            </w:pPr>
            <w:r>
              <w:rPr>
                <w:rFonts w:ascii="Times New Roman" w:hAnsi="Times New Roman"/>
                <w:sz w:val="22"/>
              </w:rPr>
              <w:t>Nhận</w:t>
            </w:r>
          </w:p>
        </w:tc>
      </w:tr>
    </w:tbl>
    <w:p w14:paraId="7CB1EE60">
      <w:pPr>
        <w:spacing w:after="80"/>
      </w:pPr>
      <w:r>
        <w:rPr>
          <w:rFonts w:ascii="Times New Roman" w:hAnsi="Times New Roman"/>
          <w:b w:val="0"/>
          <w:sz w:val="24"/>
        </w:rPr>
        <w:t>Kết quả: cả A, B, C, D đều có p≥0.5 nên đều được phân loại Đậu. Với điều kiện p≥0.8, A, B và D đạt; C không đạt.</w:t>
      </w:r>
    </w:p>
    <w:p w14:paraId="1D2876DF">
      <w:pPr>
        <w:pStyle w:val="3"/>
        <w:spacing w:before="160" w:after="80"/>
      </w:pPr>
      <w:r>
        <w:t>Câu 11. Hệ số xác định R²</w:t>
      </w:r>
    </w:p>
    <w:p w14:paraId="1B2A2F3F">
      <w:pPr>
        <w:spacing w:after="80"/>
      </w:pPr>
      <w:r>
        <w:rPr>
          <w:rFonts w:ascii="Times New Roman" w:hAnsi="Times New Roman"/>
          <w:b w:val="0"/>
          <w:sz w:val="24"/>
        </w:rPr>
        <w:t>ȳ=(10+15+20+25+30)/5=20.</w:t>
      </w:r>
    </w:p>
    <w:p w14:paraId="0C0317DD">
      <w:pPr>
        <w:jc w:val="center"/>
      </w:pPr>
      <w:r>
        <w:rPr>
          <w:rFonts w:ascii="Times New Roman" w:hAnsi="Times New Roman"/>
          <w:i/>
          <w:sz w:val="24"/>
        </w:rPr>
        <w:t>SST=(10−20)²+(15−20)²+(20−20)²+(25−20)²+(30−20)²=250.</w:t>
      </w:r>
    </w:p>
    <w:p w14:paraId="0655752F">
      <w:pPr>
        <w:jc w:val="center"/>
      </w:pPr>
      <w:r>
        <w:rPr>
          <w:rFonts w:ascii="Times New Roman" w:hAnsi="Times New Roman"/>
          <w:i/>
          <w:sz w:val="24"/>
        </w:rPr>
        <w:t>SSE=(10−12)²+(15−14)²+(20−19)²+(25−27)²+(30−28)²=14.</w:t>
      </w:r>
    </w:p>
    <w:p w14:paraId="3444075C">
      <w:pPr>
        <w:jc w:val="center"/>
      </w:pPr>
      <w:r>
        <w:rPr>
          <w:rFonts w:ascii="Times New Roman" w:hAnsi="Times New Roman"/>
          <w:i/>
          <w:sz w:val="24"/>
        </w:rPr>
        <w:t>R²=1−14/250=0.944.</w:t>
      </w:r>
    </w:p>
    <w:p w14:paraId="4AFFAA6C">
      <w:pPr>
        <w:spacing w:after="80"/>
      </w:pPr>
      <w:r>
        <w:rPr>
          <w:rFonts w:ascii="Times New Roman" w:hAnsi="Times New Roman"/>
          <w:b w:val="0"/>
          <w:sz w:val="24"/>
        </w:rPr>
        <w:t>Ý nghĩa: theo công thức của đề, mô hình giải thích 94.4% tổng biến thiên của y trên tập dữ liệu này; 5.6% còn lại thuộc phần sai số chưa giải thích.</w:t>
      </w:r>
    </w:p>
    <w:p w14:paraId="732EA9CB">
      <w:pPr>
        <w:pStyle w:val="3"/>
        <w:spacing w:before="160" w:after="80"/>
      </w:pPr>
      <w:r>
        <w:t>Câu 12. Ridge Regression – hàm mất mát có phạt</w:t>
      </w:r>
    </w:p>
    <w:p w14:paraId="1CE14FDE">
      <w:pPr>
        <w:jc w:val="center"/>
      </w:pPr>
      <w:r>
        <w:rPr>
          <w:rFonts w:ascii="Times New Roman" w:hAnsi="Times New Roman"/>
          <w:i/>
          <w:sz w:val="24"/>
        </w:rPr>
        <w:t>Penalty=λa1²=2×3²=18.</w:t>
      </w:r>
    </w:p>
    <w:p w14:paraId="311FAD0F">
      <w:pPr>
        <w:jc w:val="center"/>
      </w:pPr>
      <w:r>
        <w:rPr>
          <w:rFonts w:ascii="Times New Roman" w:hAnsi="Times New Roman"/>
          <w:i/>
          <w:sz w:val="24"/>
        </w:rPr>
        <w:t>Loss=40+18=58.</w:t>
      </w:r>
    </w:p>
    <w:p w14:paraId="617025A1">
      <w:pPr>
        <w:jc w:val="center"/>
      </w:pPr>
      <w:r>
        <w:rPr>
          <w:rFonts w:ascii="Times New Roman" w:hAnsi="Times New Roman"/>
          <w:i/>
          <w:sz w:val="24"/>
        </w:rPr>
        <w:t>Nếu λ=5: Loss=40+5×3²=85.</w:t>
      </w:r>
    </w:p>
    <w:p w14:paraId="6CB24BBA">
      <w:pPr>
        <w:spacing w:after="80"/>
      </w:pPr>
      <w:r>
        <w:rPr>
          <w:rFonts w:ascii="Times New Roman" w:hAnsi="Times New Roman"/>
          <w:b w:val="0"/>
          <w:sz w:val="24"/>
        </w:rPr>
        <w:t>Ridge làm co nhỏ các hệ số thông qua hình phạt bình phương. Việc hạn chế hệ số lớn giúp giảm độ nhạy của mô hình với nhiễu và qua đó có thể giảm overfitting.</w:t>
      </w:r>
    </w:p>
    <w:p w14:paraId="408810F9">
      <w:pPr>
        <w:pStyle w:val="3"/>
        <w:spacing w:before="160" w:after="80"/>
      </w:pPr>
      <w:r>
        <w:t>Câu 13. LASSO Regression – hàm mất mát có phạt</w:t>
      </w:r>
    </w:p>
    <w:p w14:paraId="0257A09B">
      <w:pPr>
        <w:jc w:val="center"/>
      </w:pPr>
      <w:r>
        <w:rPr>
          <w:rFonts w:ascii="Times New Roman" w:hAnsi="Times New Roman"/>
          <w:i/>
          <w:sz w:val="24"/>
        </w:rPr>
        <w:t>Σ|ai|=|3|+|−2|+|0.5|=5.5.</w:t>
      </w:r>
    </w:p>
    <w:p w14:paraId="124D3A35">
      <w:pPr>
        <w:jc w:val="center"/>
      </w:pPr>
      <w:r>
        <w:rPr>
          <w:rFonts w:ascii="Times New Roman" w:hAnsi="Times New Roman"/>
          <w:i/>
          <w:sz w:val="24"/>
        </w:rPr>
        <w:t>Penalty=2×5.5=11.</w:t>
      </w:r>
    </w:p>
    <w:p w14:paraId="427F369F">
      <w:pPr>
        <w:jc w:val="center"/>
      </w:pPr>
      <w:r>
        <w:rPr>
          <w:rFonts w:ascii="Times New Roman" w:hAnsi="Times New Roman"/>
          <w:i/>
          <w:sz w:val="24"/>
        </w:rPr>
        <w:t>Loss=40+11=51.</w:t>
      </w:r>
    </w:p>
    <w:p w14:paraId="5B28C0B7">
      <w:pPr>
        <w:spacing w:after="80"/>
      </w:pPr>
      <w:r>
        <w:rPr>
          <w:rFonts w:ascii="Times New Roman" w:hAnsi="Times New Roman"/>
          <w:b w:val="0"/>
          <w:sz w:val="24"/>
        </w:rPr>
        <w:t>LASSO dùng hình phạt L1. Hình phạt này có thể đẩy một số hệ số về đúng 0, vì vậy có thể tạo ra mô hình thưa và hỗ trợ chọn đặc trưng.</w:t>
      </w:r>
    </w:p>
    <w:p w14:paraId="4FC42DBE">
      <w:pPr>
        <w:pStyle w:val="3"/>
        <w:spacing w:before="160" w:after="80"/>
      </w:pPr>
      <w:r>
        <w:t>Câu 14. Elastic Net</w:t>
      </w:r>
    </w:p>
    <w:p w14:paraId="7B0508EA">
      <w:pPr>
        <w:jc w:val="center"/>
      </w:pPr>
      <w:r>
        <w:rPr>
          <w:rFonts w:ascii="Times New Roman" w:hAnsi="Times New Roman"/>
          <w:i/>
          <w:sz w:val="24"/>
        </w:rPr>
        <w:t>Σ|ai|=|2|+|−1|+|3|=6 ⇒ thành phần LASSO=1×6=6.</w:t>
      </w:r>
    </w:p>
    <w:p w14:paraId="7938E860">
      <w:pPr>
        <w:jc w:val="center"/>
      </w:pPr>
      <w:r>
        <w:rPr>
          <w:rFonts w:ascii="Times New Roman" w:hAnsi="Times New Roman"/>
          <w:i/>
          <w:sz w:val="24"/>
        </w:rPr>
        <w:t>Σai²=2²+(−1)²+3²=14 ⇒ thành phần Ridge=0.5×14=7.</w:t>
      </w:r>
    </w:p>
    <w:p w14:paraId="17246164">
      <w:pPr>
        <w:jc w:val="center"/>
      </w:pPr>
      <w:r>
        <w:rPr>
          <w:rFonts w:ascii="Times New Roman" w:hAnsi="Times New Roman"/>
          <w:i/>
          <w:sz w:val="24"/>
        </w:rPr>
        <w:t>Elastic Net loss=50+6+7=63.</w:t>
      </w:r>
    </w:p>
    <w:p w14:paraId="345B9F6A">
      <w:pPr>
        <w:spacing w:after="80"/>
      </w:pPr>
      <w:r>
        <w:rPr>
          <w:rFonts w:ascii="Times New Roman" w:hAnsi="Times New Roman"/>
          <w:b w:val="0"/>
          <w:sz w:val="24"/>
        </w:rPr>
        <w:t>Elastic Net phù hợp khi muốn kết hợp ưu điểm của L1 và L2, đặc biệt khi có nhiều đặc trưng tương quan: L1 hỗ trợ tính thưa/chọn đặc trưng, còn L2 giúp ổn định hệ số.</w:t>
      </w:r>
    </w:p>
    <w:p w14:paraId="798FA412">
      <w:pPr>
        <w:pStyle w:val="3"/>
        <w:spacing w:before="160" w:after="80"/>
      </w:pPr>
      <w:r>
        <w:t>Câu 15. Bài tập tổng hợp</w:t>
      </w:r>
    </w:p>
    <w:p w14:paraId="7BC07D65">
      <w:pPr>
        <w:spacing w:after="80"/>
      </w:pPr>
      <w:r>
        <w:rPr>
          <w:rFonts w:ascii="Times New Roman" w:hAnsi="Times New Roman"/>
          <w:b w:val="0"/>
          <w:sz w:val="24"/>
        </w:rPr>
        <w:t>Dữ liệu: (x,y)=(2,20),(3,25),(5,35),(7,45),(9,55).</w:t>
      </w:r>
    </w:p>
    <w:p w14:paraId="70A2BE0D">
      <w:pPr>
        <w:jc w:val="center"/>
      </w:pPr>
      <w:r>
        <w:rPr>
          <w:rFonts w:ascii="Times New Roman" w:hAnsi="Times New Roman"/>
          <w:i/>
          <w:sz w:val="24"/>
        </w:rPr>
        <w:t>x̄=5.2; ȳ=36.</w:t>
      </w:r>
    </w:p>
    <w:p w14:paraId="4258C27F">
      <w:pPr>
        <w:jc w:val="center"/>
      </w:pPr>
      <w:r>
        <w:rPr>
          <w:rFonts w:ascii="Times New Roman" w:hAnsi="Times New Roman"/>
          <w:i/>
          <w:sz w:val="24"/>
        </w:rPr>
        <w:t>a1=5; a0=10.</w:t>
      </w:r>
    </w:p>
    <w:p w14:paraId="37D73043">
      <w:pPr>
        <w:jc w:val="center"/>
      </w:pPr>
      <w:r>
        <w:rPr>
          <w:rFonts w:ascii="Times New Roman" w:hAnsi="Times New Roman"/>
          <w:i/>
          <w:sz w:val="24"/>
        </w:rPr>
        <w:t>Mô hình: ŷ=10+5x.</w:t>
      </w:r>
    </w:p>
    <w:p w14:paraId="4F6941D0">
      <w:pPr>
        <w:jc w:val="center"/>
      </w:pPr>
      <w:r>
        <w:rPr>
          <w:rFonts w:ascii="Times New Roman" w:hAnsi="Times New Roman"/>
          <w:i/>
          <w:sz w:val="24"/>
        </w:rPr>
        <w:t>x=10 ⇒ ŷ=60.</w:t>
      </w:r>
    </w:p>
    <w:p w14:paraId="0017F42C">
      <w:pPr>
        <w:spacing w:after="80"/>
      </w:pPr>
      <w:r>
        <w:rPr>
          <w:rFonts w:ascii="Times New Roman" w:hAnsi="Times New Roman"/>
          <w:b w:val="0"/>
          <w:sz w:val="24"/>
        </w:rPr>
        <w:t>Vì tất cả điểm dữ liệu nằm đúng trên ŷ=10+5x nên:</w:t>
      </w:r>
    </w:p>
    <w:p w14:paraId="2449EF7D">
      <w:pPr>
        <w:jc w:val="center"/>
      </w:pPr>
      <w:r>
        <w:rPr>
          <w:rFonts w:ascii="Times New Roman" w:hAnsi="Times New Roman"/>
          <w:i/>
          <w:sz w:val="24"/>
        </w:rPr>
        <w:t>MAE=0; MSE=0; RMSE=0; R²=1.</w:t>
      </w:r>
    </w:p>
    <w:p w14:paraId="296CF5D6">
      <w:pPr>
        <w:spacing w:after="80"/>
      </w:pPr>
      <w:r>
        <w:rPr>
          <w:rFonts w:ascii="Times New Roman" w:hAnsi="Times New Roman"/>
          <w:b w:val="0"/>
          <w:sz w:val="24"/>
        </w:rPr>
        <w:t>Nhận xét: trong chính tập dữ liệu đã cho, chi phí quảng cáo và doanh số có quan hệ tuyến tính dương hoàn hảo: chi phí tăng 1 đơn vị thì doanh số tăng 5 đơn vị theo mô hình ước lượng. Kết quả R²=1 chỉ phản ánh đúng tập dữ liệu này, không tự động đảm bảo như vậy trên dữ liệu mới.</w:t>
      </w:r>
    </w:p>
    <w:p w14:paraId="74CA6544">
      <w:r>
        <w:br w:type="page"/>
      </w:r>
    </w:p>
    <w:p w14:paraId="1861DC0C">
      <w:pPr>
        <w:pStyle w:val="2"/>
        <w:spacing w:before="160" w:after="80"/>
      </w:pPr>
      <w:r>
        <w:t>Ghi chú nguồn đề</w:t>
      </w:r>
    </w:p>
    <w:p w14:paraId="4426831F">
      <w:pPr>
        <w:spacing w:after="80"/>
      </w:pPr>
      <w:r>
        <w:rPr>
          <w:rFonts w:ascii="Times New Roman" w:hAnsi="Times New Roman"/>
          <w:b w:val="0"/>
          <w:sz w:val="24"/>
        </w:rPr>
        <w:t>Nội dung bài tập 1 được lấy từ file “DL_01_Regression.docx”; nội dung bài tập 2 được lấy từ file “DL_01_Regression_P2.docx”. Các phép tính trong tài liệu này được thực hiện từ đúng dữ liệu/công thức hiển thị trong hai file.</w:t>
      </w:r>
    </w:p>
    <w:p w14:paraId="06ED2DD8">
      <w:pPr>
        <w:spacing w:after="80"/>
      </w:pPr>
      <w:r>
        <w:rPr>
          <w:rFonts w:ascii="Times New Roman" w:hAnsi="Times New Roman"/>
          <w:b w:val="0"/>
          <w:sz w:val="24"/>
        </w:rPr>
        <w:t>Lưu ý quan trọng: Câu 10 của Bài tập 1 ghi w(0)=1 dù mô hình có hai biến x1,x2. Vì vậy kết quả câu này được trình bày theo giả định minh họa w(0)=(1,1), và giả định này đã được ghi rõ trong lời giải.</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964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284</Words>
  <Characters>923</Characters>
  <Lines>0</Lines>
  <Paragraphs>0</Paragraphs>
  <TotalTime>0</TotalTime>
  <ScaleCrop>false</ScaleCrop>
  <LinksUpToDate>false</LinksUpToDate>
  <CharactersWithSpaces>1156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Li Lixcy</cp:lastModifiedBy>
  <dcterms:modified xsi:type="dcterms:W3CDTF">2026-09-29T00:29:14Z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eyJoZGlkIjoiNDZlZDQxMDQ4ZjdhNzBjZTNhMTAwMjc5MzEzYzkwNjEiLCJ1c2VySWQiOiIxMzc0NDAzNDM5MzcyIn0=</vt:lpwstr>
  </property>
  <property fmtid="{D5CDD505-2E9C-101B-9397-08002B2CF9AE}" pid="3" name="KSOProductBuildVer">
    <vt:lpwstr>1033-12.1.0.28485</vt:lpwstr>
  </property>
  <property fmtid="{D5CDD505-2E9C-101B-9397-08002B2CF9AE}" pid="4" name="ICV">
    <vt:lpwstr>1A5A5289950C42F8901CB3325E3DBFF2_12</vt:lpwstr>
  </property>
</Properties>
</file>