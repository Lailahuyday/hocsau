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7D451">
      <w:pPr>
        <w:spacing w:after="40"/>
        <w:jc w:val="center"/>
        <w:rPr>
          <w:rFonts w:ascii="Arial" w:hAnsi="Arial"/>
          <w:b/>
          <w:color w:val="1F4E78"/>
          <w:sz w:val="40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1856105</wp:posOffset>
            </wp:positionH>
            <wp:positionV relativeFrom="paragraph">
              <wp:posOffset>308610</wp:posOffset>
            </wp:positionV>
            <wp:extent cx="2538730" cy="2438400"/>
            <wp:effectExtent l="0" t="0" r="6350" b="0"/>
            <wp:wrapSquare wrapText="bothSides"/>
            <wp:docPr id="32" name="Picture 32" descr="Ảnh có chứa vòng tròn, văn bản, biểu tượng, Nhãn hiệu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Ảnh có chứa vòng tròn, văn bản, biểu tượng, Nhãn hiệu&#10;&#10;Mô tả được tạo tự độn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2C982">
      <w:pPr>
        <w:spacing w:after="40"/>
        <w:jc w:val="center"/>
        <w:rPr>
          <w:rFonts w:ascii="Arial" w:hAnsi="Arial"/>
          <w:b/>
          <w:color w:val="1F4E78"/>
          <w:sz w:val="40"/>
        </w:rPr>
      </w:pPr>
    </w:p>
    <w:p w14:paraId="03D9C42E">
      <w:pPr>
        <w:spacing w:after="40"/>
        <w:jc w:val="center"/>
        <w:rPr>
          <w:rFonts w:ascii="Arial" w:hAnsi="Arial"/>
          <w:b/>
          <w:color w:val="1F4E78"/>
          <w:sz w:val="40"/>
        </w:rPr>
      </w:pPr>
    </w:p>
    <w:p w14:paraId="70EE6CE8">
      <w:pPr>
        <w:spacing w:after="40"/>
        <w:jc w:val="center"/>
        <w:rPr>
          <w:rFonts w:ascii="Arial" w:hAnsi="Arial"/>
          <w:b/>
          <w:color w:val="1F4E78"/>
          <w:sz w:val="40"/>
        </w:rPr>
      </w:pPr>
    </w:p>
    <w:p w14:paraId="5CDA4CC8">
      <w:pPr>
        <w:spacing w:after="40"/>
        <w:jc w:val="center"/>
        <w:rPr>
          <w:rFonts w:ascii="Arial" w:hAnsi="Arial"/>
          <w:b/>
          <w:color w:val="1F4E78"/>
          <w:sz w:val="40"/>
        </w:rPr>
      </w:pPr>
    </w:p>
    <w:p w14:paraId="16AC625E">
      <w:pPr>
        <w:spacing w:after="40"/>
        <w:jc w:val="center"/>
        <w:rPr>
          <w:rFonts w:ascii="Arial" w:hAnsi="Arial"/>
          <w:b/>
          <w:color w:val="1F4E78"/>
          <w:sz w:val="40"/>
        </w:rPr>
      </w:pPr>
    </w:p>
    <w:p w14:paraId="59B61494">
      <w:pPr>
        <w:spacing w:after="40"/>
        <w:jc w:val="center"/>
        <w:rPr>
          <w:rFonts w:ascii="Arial" w:hAnsi="Arial"/>
          <w:b/>
          <w:color w:val="1F4E78"/>
          <w:sz w:val="40"/>
        </w:rPr>
      </w:pPr>
    </w:p>
    <w:p w14:paraId="39B9EFEA">
      <w:pPr>
        <w:spacing w:after="40"/>
        <w:jc w:val="center"/>
        <w:rPr>
          <w:rFonts w:ascii="Arial" w:hAnsi="Arial"/>
          <w:b/>
          <w:color w:val="1F4E78"/>
          <w:sz w:val="40"/>
        </w:rPr>
      </w:pPr>
    </w:p>
    <w:p w14:paraId="7AA7EEC2">
      <w:pPr>
        <w:spacing w:after="40"/>
        <w:jc w:val="center"/>
        <w:rPr>
          <w:rFonts w:ascii="Arial" w:hAnsi="Arial"/>
          <w:b/>
          <w:color w:val="1F4E78"/>
          <w:sz w:val="40"/>
        </w:rPr>
      </w:pPr>
    </w:p>
    <w:p w14:paraId="358E056D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t xml:space="preserve">BÀI TẬP LAB01 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THỰC HÀNH: LÀM QUEN VỚI PYTORCH</w:t>
      </w:r>
    </w:p>
    <w:p w14:paraId="04BCDCB7">
      <w:pPr>
        <w:jc w:val="center"/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2919F462">
      <w:pPr>
        <w:rPr>
          <w:rFonts w:hint="default" w:ascii="Times New Roman" w:hAnsi="Times New Roman" w:cs="Times New Roman"/>
          <w:lang w:val="vi-VN"/>
        </w:rPr>
      </w:pPr>
    </w:p>
    <w:p w14:paraId="511E494C">
      <w:pPr>
        <w:jc w:val="center"/>
        <w:rPr>
          <w:rFonts w:hint="default" w:ascii="Times New Roman" w:hAnsi="Times New Roman" w:cs="Times New Roman" w:eastAsiaTheme="minorEastAsia"/>
          <w:b/>
          <w:bCs/>
          <w:sz w:val="32"/>
          <w:szCs w:val="32"/>
          <w:lang w:val="vi-VN" w:eastAsia="ja-JP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Họ Tên: Nguyễn Gia Huy</w:t>
      </w:r>
    </w:p>
    <w:p w14:paraId="2FA0C977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</w:p>
    <w:p w14:paraId="4F9DD05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MSSV: 3123580016</w:t>
      </w:r>
    </w:p>
    <w:p w14:paraId="75841462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</w:p>
    <w:p w14:paraId="0B71D6A1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Lớp : DDU1231</w:t>
      </w:r>
    </w:p>
    <w:p w14:paraId="329FED6F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FF71346">
      <w:pPr>
        <w:spacing w:after="40"/>
        <w:jc w:val="center"/>
        <w:rPr>
          <w:rFonts w:ascii="Arial" w:hAnsi="Arial"/>
          <w:b/>
          <w:color w:val="1F4E78"/>
          <w:sz w:val="40"/>
        </w:rPr>
      </w:pPr>
    </w:p>
    <w:p w14:paraId="5FDB8D05">
      <w:pPr>
        <w:spacing w:after="40"/>
        <w:jc w:val="center"/>
        <w:rPr>
          <w:rFonts w:ascii="Arial" w:hAnsi="Arial"/>
          <w:b/>
          <w:color w:val="1F4E78"/>
          <w:sz w:val="40"/>
        </w:rPr>
      </w:pPr>
    </w:p>
    <w:p w14:paraId="782867B3">
      <w:pPr>
        <w:spacing w:after="40"/>
        <w:jc w:val="center"/>
        <w:rPr>
          <w:rFonts w:ascii="Arial" w:hAnsi="Arial"/>
          <w:b/>
          <w:color w:val="1F4E78"/>
          <w:sz w:val="40"/>
        </w:rPr>
      </w:pPr>
    </w:p>
    <w:p w14:paraId="12FC6F9E">
      <w:pPr>
        <w:spacing w:after="40"/>
        <w:jc w:val="center"/>
        <w:rPr>
          <w:rFonts w:ascii="Arial" w:hAnsi="Arial"/>
          <w:b/>
          <w:color w:val="1F4E78"/>
          <w:sz w:val="40"/>
        </w:rPr>
      </w:pPr>
    </w:p>
    <w:p w14:paraId="5320CB44">
      <w:pPr>
        <w:spacing w:after="40"/>
        <w:jc w:val="center"/>
        <w:rPr>
          <w:rFonts w:ascii="Arial" w:hAnsi="Arial"/>
          <w:b/>
          <w:color w:val="1F4E78"/>
          <w:sz w:val="40"/>
        </w:rPr>
      </w:pPr>
    </w:p>
    <w:p w14:paraId="46C17C20">
      <w:pPr>
        <w:spacing w:after="40"/>
        <w:jc w:val="center"/>
        <w:rPr>
          <w:rFonts w:ascii="Arial" w:hAnsi="Arial"/>
          <w:b/>
          <w:color w:val="1F4E78"/>
          <w:sz w:val="40"/>
        </w:rPr>
      </w:pPr>
    </w:p>
    <w:p w14:paraId="3926B937">
      <w:pPr>
        <w:spacing w:after="40"/>
        <w:jc w:val="center"/>
        <w:rPr>
          <w:rFonts w:ascii="Arial" w:hAnsi="Arial"/>
          <w:b/>
          <w:color w:val="1F4E78"/>
          <w:sz w:val="40"/>
        </w:rPr>
      </w:pPr>
    </w:p>
    <w:p w14:paraId="580F1188">
      <w:bookmarkStart w:id="0" w:name="_GoBack"/>
      <w:bookmarkEnd w:id="0"/>
    </w:p>
    <w:p w14:paraId="5847F4AE">
      <w:pPr>
        <w:spacing w:after="160"/>
      </w:pPr>
      <w:r>
        <w:rPr>
          <w:b/>
        </w:rPr>
        <w:t xml:space="preserve">Nội dung: </w:t>
      </w:r>
      <w:r>
        <w:t>Thực hiện đầy đủ Bài 1 đến Bài 11 trong tài liệu thực hành. Một số phép sinh số ngẫu nhiên được đặt seed để kết quả có thể tái lập khi chạy lại notebook.</w:t>
      </w:r>
    </w:p>
    <w:p w14:paraId="562D2DE1">
      <w:pPr>
        <w:pStyle w:val="2"/>
        <w:spacing w:before="200" w:after="80"/>
      </w:pPr>
      <w:r>
        <w:t>Bài 1. Tạo Tensor cơ bản</w:t>
      </w:r>
    </w:p>
    <w:p w14:paraId="2F591CA6">
      <w:pPr>
        <w:spacing w:after="100"/>
      </w:pPr>
      <w:r>
        <w:rPr>
          <w:b/>
        </w:rPr>
        <w:t xml:space="preserve">Yêu cầu: </w:t>
      </w:r>
      <w:r>
        <w:t>Tạo Tensor số nguyên kích thước 2 x 3; cho biết kích thước, số chiều và kiểu dữ liệu.</w:t>
      </w:r>
    </w:p>
    <w:p w14:paraId="374710BC">
      <w:pPr>
        <w:pStyle w:val="3"/>
      </w:pPr>
      <w:r>
        <w:t>Code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10C85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15DCA38E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import torch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a = torch.tensor(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[[1, 2, 3],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[4, 5, 6]],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dtype=torch.int32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print(a)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print("Shape:", a.shape)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print("Number of dimensions:", a.ndim)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print("Data type:", a.dtype)</w:t>
            </w:r>
          </w:p>
        </w:tc>
      </w:tr>
    </w:tbl>
    <w:p w14:paraId="0FDB67A6">
      <w:pPr>
        <w:spacing w:after="0"/>
      </w:pPr>
    </w:p>
    <w:p w14:paraId="46E6BD4C">
      <w:pPr>
        <w:pStyle w:val="3"/>
      </w:pPr>
      <w:r>
        <w:t>Kết quả chạy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BC8D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FFBEA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2B90F10A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tensor([[1, 2, 3],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[4, 5, 6]], dtype=torch.int32)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Shape: torch.Size([2, 3])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Number of dimensions: 2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Data type: torch.int32</w:t>
            </w:r>
          </w:p>
        </w:tc>
      </w:tr>
    </w:tbl>
    <w:p w14:paraId="7707E4C4">
      <w:pPr>
        <w:spacing w:after="0"/>
      </w:pPr>
    </w:p>
    <w:p w14:paraId="3B4A32C2">
      <w:pPr>
        <w:pStyle w:val="3"/>
      </w:pPr>
      <w:r>
        <w:t>Trả lời / Nhận xét</w:t>
      </w:r>
    </w:p>
    <w:p w14:paraId="54626E35">
      <w:pPr>
        <w:pStyle w:val="23"/>
        <w:spacing w:after="80"/>
      </w:pPr>
      <w:r>
        <w:rPr>
          <w:sz w:val="21"/>
        </w:rPr>
        <w:t xml:space="preserve">Tensor </w:t>
      </w:r>
      <w:r>
        <w:rPr>
          <w:rFonts w:ascii="Consolas" w:hAnsi="Consolas"/>
          <w:sz w:val="19"/>
        </w:rPr>
        <w:t>a</w:t>
      </w:r>
      <w:r>
        <w:rPr>
          <w:sz w:val="21"/>
        </w:rPr>
        <w:t xml:space="preserve"> có kích thước </w:t>
      </w:r>
      <w:r>
        <w:rPr>
          <w:rFonts w:ascii="Consolas" w:hAnsi="Consolas"/>
          <w:sz w:val="19"/>
        </w:rPr>
        <w:t>torch.Size([2, 3])</w:t>
      </w:r>
      <w:r>
        <w:rPr>
          <w:sz w:val="21"/>
        </w:rPr>
        <w:t>, nghĩa là 2 hàng và 3 cột.</w:t>
      </w:r>
    </w:p>
    <w:p w14:paraId="6FAB5499">
      <w:pPr>
        <w:pStyle w:val="23"/>
        <w:spacing w:after="80"/>
      </w:pPr>
      <w:r>
        <w:rPr>
          <w:sz w:val="21"/>
        </w:rPr>
        <w:t xml:space="preserve">Số chiều của Tensor là </w:t>
      </w:r>
      <w:r>
        <w:rPr>
          <w:rFonts w:ascii="Consolas" w:hAnsi="Consolas"/>
          <w:sz w:val="19"/>
        </w:rPr>
        <w:t>2</w:t>
      </w:r>
      <w:r>
        <w:rPr>
          <w:sz w:val="21"/>
        </w:rPr>
        <w:t>.</w:t>
      </w:r>
    </w:p>
    <w:p w14:paraId="13438479">
      <w:pPr>
        <w:pStyle w:val="23"/>
        <w:spacing w:after="80"/>
      </w:pPr>
      <w:r>
        <w:rPr>
          <w:sz w:val="21"/>
        </w:rPr>
        <w:t xml:space="preserve">Kiểu dữ liệu là </w:t>
      </w:r>
      <w:r>
        <w:rPr>
          <w:rFonts w:ascii="Consolas" w:hAnsi="Consolas"/>
          <w:sz w:val="19"/>
        </w:rPr>
        <w:t>torch.int32</w:t>
      </w:r>
      <w:r>
        <w:rPr>
          <w:sz w:val="21"/>
        </w:rPr>
        <w:t>.</w:t>
      </w:r>
    </w:p>
    <w:p w14:paraId="2B4C56C2">
      <w:pPr>
        <w:pStyle w:val="2"/>
        <w:spacing w:before="200" w:after="80"/>
      </w:pPr>
      <w:r>
        <w:t>Bài 2. Tạo các Tensor thường dùng</w:t>
      </w:r>
    </w:p>
    <w:p w14:paraId="325CC2C9">
      <w:pPr>
        <w:spacing w:after="100"/>
      </w:pPr>
      <w:r>
        <w:rPr>
          <w:b/>
        </w:rPr>
        <w:t xml:space="preserve">Yêu cầu: </w:t>
      </w:r>
      <w:r>
        <w:t>Tạo Tensor ngẫu nhiên, Tensor toàn 0, toàn 1, ma trận đơn vị; nhận xét torch.rand() và torch.randn(); tạo Tensor 5 x 5 toàn giá trị 10.</w:t>
      </w:r>
    </w:p>
    <w:p w14:paraId="31C21D35">
      <w:pPr>
        <w:pStyle w:val="3"/>
      </w:pPr>
      <w:r>
        <w:t>Code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39740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2FB5CC13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import torch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torch.manual_seed(42)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torch.set_printoptions(precision=4, sci_mode=False)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a = torch.rand(3, 4)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b = torch.randn(3, 4)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c = torch.zeros(2, 3)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 = torch.ones(2, 3)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e = torch.eye(4)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 = torch.full((5, 5), 10)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print("torch.rand(3, 4):\n", a)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print("\ntorch.randn(3, 4):\n", b)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print("\nzeros:\n", c)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print("\nones:\n", d)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print("\neye(4):\n", 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print("\nTensor 5 x 5 toàn giá trị 10:\n", f)</w:t>
            </w:r>
          </w:p>
        </w:tc>
      </w:tr>
    </w:tbl>
    <w:p w14:paraId="33712756">
      <w:pPr>
        <w:spacing w:after="0"/>
      </w:pPr>
    </w:p>
    <w:p w14:paraId="2BF2232C">
      <w:pPr>
        <w:pStyle w:val="3"/>
      </w:pPr>
      <w:r>
        <w:t>Kết quả chạy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38A5F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FFBEA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3E04A569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torch.rand(3, 4):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tensor([[0.8823, 0.9150, 0.3829, 0.9593],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[0.3904, 0.6009, 0.2566, 0.7936],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[0.9408, 0.1332, 0.9346, 0.5936]])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torch.randn(3, 4):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tensor([[ 2.2082, -0.6380,  0.4617,  0.2674],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[ 0.5349,  0.8094,  1.1103, -1.6898],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[-0.9890,  0.9580,  1.3221,  0.8172]])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zeros: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tensor([[0., 0., 0.],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[0., 0., 0.]])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ones: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tensor([[1., 1., 1.],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[1., 1., 1.]])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eye(4):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tensor([[1., 0., 0., 0.],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[0., 1., 0., 0.],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[0., 0., 1., 0.],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[0., 0., 0., 1.]])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 5 x 5 toàn giá trị 10: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tensor([[10, 10, 10, 10, 10],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[10, 10, 10, 10, 10],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[10, 10, 10, 10, 10],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[10, 10, 10, 10, 10],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[10, 10, 10, 10, 10]])</w:t>
            </w:r>
          </w:p>
        </w:tc>
      </w:tr>
    </w:tbl>
    <w:p w14:paraId="5BE09D18">
      <w:pPr>
        <w:spacing w:after="0"/>
      </w:pPr>
    </w:p>
    <w:p w14:paraId="281C110A">
      <w:pPr>
        <w:pStyle w:val="3"/>
      </w:pPr>
      <w:r>
        <w:t>Trả lời / Nhận xét</w:t>
      </w:r>
    </w:p>
    <w:p w14:paraId="65B2C303">
      <w:pPr>
        <w:pStyle w:val="23"/>
        <w:spacing w:after="80"/>
      </w:pPr>
      <w:r>
        <w:rPr>
          <w:rFonts w:ascii="Consolas" w:hAnsi="Consolas"/>
          <w:sz w:val="19"/>
        </w:rPr>
        <w:t>torch.rand()</w:t>
      </w:r>
      <w:r>
        <w:rPr>
          <w:sz w:val="21"/>
        </w:rPr>
        <w:t xml:space="preserve"> sinh số thực ngẫu nhiên theo phân phối đều trong khoảng </w:t>
      </w:r>
      <w:r>
        <w:rPr>
          <w:rFonts w:ascii="Consolas" w:hAnsi="Consolas"/>
          <w:sz w:val="19"/>
        </w:rPr>
        <w:t>[0, 1)</w:t>
      </w:r>
      <w:r>
        <w:rPr>
          <w:sz w:val="21"/>
        </w:rPr>
        <w:t>.</w:t>
      </w:r>
    </w:p>
    <w:p w14:paraId="39DAC13B">
      <w:pPr>
        <w:pStyle w:val="23"/>
        <w:spacing w:after="80"/>
      </w:pPr>
      <w:r>
        <w:rPr>
          <w:rFonts w:ascii="Consolas" w:hAnsi="Consolas"/>
          <w:sz w:val="19"/>
        </w:rPr>
        <w:t>torch.randn()</w:t>
      </w:r>
      <w:r>
        <w:rPr>
          <w:sz w:val="21"/>
        </w:rPr>
        <w:t xml:space="preserve"> sinh số thực ngẫu nhiên theo phân phối chuẩn có trung bình xấp xỉ 0 và độ lệch chuẩn xấp xỉ 1, vì vậy có thể xuất hiện cả số âm và số dương.</w:t>
      </w:r>
    </w:p>
    <w:p w14:paraId="1A1C44CF">
      <w:pPr>
        <w:pStyle w:val="23"/>
        <w:spacing w:after="80"/>
      </w:pPr>
      <w:r>
        <w:rPr>
          <w:sz w:val="21"/>
        </w:rPr>
        <w:t xml:space="preserve">Tensor 5 x 5 toàn giá trị 10 có thể tạo bằng </w:t>
      </w:r>
      <w:r>
        <w:rPr>
          <w:rFonts w:ascii="Consolas" w:hAnsi="Consolas"/>
          <w:sz w:val="19"/>
        </w:rPr>
        <w:t>torch.full((5, 5), 10)</w:t>
      </w:r>
      <w:r>
        <w:rPr>
          <w:sz w:val="21"/>
        </w:rPr>
        <w:t>.</w:t>
      </w:r>
    </w:p>
    <w:p w14:paraId="0CADADCF">
      <w:pPr>
        <w:pStyle w:val="2"/>
        <w:spacing w:before="200" w:after="80"/>
      </w:pPr>
      <w:r>
        <w:t>Bài 3. Kiểm tra thông tin Tensor</w:t>
      </w:r>
    </w:p>
    <w:p w14:paraId="25D9EDE0">
      <w:pPr>
        <w:spacing w:after="100"/>
      </w:pPr>
      <w:r>
        <w:rPr>
          <w:b/>
        </w:rPr>
        <w:t xml:space="preserve">Yêu cầu: </w:t>
      </w:r>
      <w:r>
        <w:t>Dùng shape, size(), ndim và dtype; giải thích ý nghĩa của torch.Size([2, 3, 4]).</w:t>
      </w:r>
    </w:p>
    <w:p w14:paraId="43C46ED7">
      <w:pPr>
        <w:pStyle w:val="3"/>
      </w:pPr>
      <w:r>
        <w:t>Code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023CA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63161380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import torch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a = torch.zeros(2, 3, 4)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print("Tensor:")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print(a)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print("Shape:", a.shape)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print("Size:", a.size())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print("Number of dimensions:", a.ndim)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print("Data type:", a.dtype)</w:t>
            </w:r>
          </w:p>
        </w:tc>
      </w:tr>
    </w:tbl>
    <w:p w14:paraId="746C89B4">
      <w:pPr>
        <w:spacing w:after="0"/>
      </w:pPr>
    </w:p>
    <w:p w14:paraId="013D8399">
      <w:pPr>
        <w:pStyle w:val="3"/>
      </w:pPr>
      <w:r>
        <w:t>Kết quả chạy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7C321A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FFBEA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79915080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Tensor: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tensor([[[0., 0., 0., 0.],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[0., 0., 0., 0.],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[0., 0., 0., 0.]],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[[0., 0., 0., 0.],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[0., 0., 0., 0.],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[0., 0., 0., 0.]]])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Shape: torch.Size([2, 3, 4])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Size: torch.Size([2, 3, 4])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Number of dimensions: 3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Data type: torch.float32</w:t>
            </w:r>
          </w:p>
        </w:tc>
      </w:tr>
    </w:tbl>
    <w:p w14:paraId="1B673092">
      <w:pPr>
        <w:spacing w:after="0"/>
      </w:pPr>
    </w:p>
    <w:p w14:paraId="77FF57BD">
      <w:pPr>
        <w:pStyle w:val="3"/>
      </w:pPr>
      <w:r>
        <w:t>Trả lời / Nhận xét</w:t>
      </w:r>
    </w:p>
    <w:p w14:paraId="59BFB207">
      <w:pPr>
        <w:spacing w:after="80"/>
      </w:pPr>
      <w:r>
        <w:rPr>
          <w:rFonts w:ascii="Consolas" w:hAnsi="Consolas"/>
          <w:sz w:val="19"/>
        </w:rPr>
        <w:t>torch.Size([2, 3, 4])</w:t>
      </w:r>
      <w:r>
        <w:rPr>
          <w:sz w:val="21"/>
        </w:rPr>
        <w:t xml:space="preserve"> cho biết Tensor có 3 chiều. Kích thước lần lượt của ba chiều là 2, 3 và 4. Tổng số phần tử là </w:t>
      </w:r>
      <w:r>
        <w:rPr>
          <w:rFonts w:ascii="Consolas" w:hAnsi="Consolas"/>
          <w:sz w:val="19"/>
        </w:rPr>
        <w:t>2 x 3 x 4 = 24</w:t>
      </w:r>
      <w:r>
        <w:rPr>
          <w:sz w:val="21"/>
        </w:rPr>
        <w:t>.</w:t>
      </w:r>
    </w:p>
    <w:p w14:paraId="79BE403A">
      <w:pPr>
        <w:pStyle w:val="2"/>
        <w:spacing w:before="200" w:after="80"/>
      </w:pPr>
      <w:r>
        <w:t>Bài 4. Slicing và Indexing</w:t>
      </w:r>
    </w:p>
    <w:p w14:paraId="4630CB7F">
      <w:pPr>
        <w:spacing w:after="100"/>
      </w:pPr>
      <w:r>
        <w:rPr>
          <w:b/>
        </w:rPr>
        <w:t xml:space="preserve">Yêu cầu: </w:t>
      </w:r>
      <w:r>
        <w:t>Cho biết shape của a[1] và a[1:, 2:4]; lấy hai phần tử cuối cùng trên chiều thứ ba.</w:t>
      </w:r>
    </w:p>
    <w:p w14:paraId="15D1A1CB">
      <w:pPr>
        <w:pStyle w:val="3"/>
      </w:pPr>
      <w:r>
        <w:t>Code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2F008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3C412006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import torch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torch.manual_seed(7)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a = torch.randn(3, 4, 5)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print("Original tensor:")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print(a)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print("\nTensor a[1]:")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print(a[1])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print("Shape a[1]:", a[1].shape)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print("\nTensor a[1:, 2:4]:")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print(a[1:, 2:4])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print("Shape a[1:, 2:4]:", a[1:, 2:4].shape)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print("\nHai phần tử cuối trên chiều thứ ba - a[:, :, -2:]:")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print(a[:, :, -2:])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print("Shape:", a[:, :, -2:].shape)</w:t>
            </w:r>
          </w:p>
        </w:tc>
      </w:tr>
    </w:tbl>
    <w:p w14:paraId="3BBB3C53">
      <w:pPr>
        <w:spacing w:after="0"/>
      </w:pPr>
    </w:p>
    <w:p w14:paraId="43C847D0">
      <w:pPr>
        <w:pStyle w:val="3"/>
      </w:pPr>
      <w:r>
        <w:t>Kết quả chạy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E262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FFBEA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56B212A6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Original tensor: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tensor([[[-0.8201,  0.3956,  0.8989, -1.3884, -0.1670],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[ 0.2851, -0.6411, -0.8937,  0.9265, -0.5355],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[-1.1597, -0.4602,  0.7085,  1.0128,  0.2304],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[ 1.0902, -1.5827, -0.3246,  1.9264, -0.3300]],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[[ 0.1984,  0.7821,  1.0391, -0.7245, -0.2093],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[-0.2153, -1.8157, -0.3452, -2.0615,  0.6741],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[-1.3233, -1.3598, -0.0835, -0.0235,  0.1744],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[ 2.2983,  0.9571, -0.6619, -0.8285, -0.6057]],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[[-1.4013,  1.2973,  1.6409, -1.0567, -0.5321],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[ 0.2991, -1.4204, -0.1635,  0.1332,  0.1825],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[-0.5146,  0.8005, -0.9388, -1.2370, -0.0626],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[ 0.4495, -0.8858,  1.1970,  0.4675, -0.1439]]])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 a[1]: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tensor([[ 0.1984,  0.7821,  1.0391, -0.7245, -0.2093],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[-0.2153, -1.8157, -0.3452, -2.0615,  0.6741],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[-1.3233, -1.3598, -0.0835, -0.0235,  0.1744],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[ 2.2983,  0.9571, -0.6619, -0.8285, -0.6057]])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Shape a[1]: torch.Size([4, 5])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 a[1:, 2:4]: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tensor([[[-1.3233, -1.3598, -0.0835, -0.0235,  0.1744],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[ 2.2983,  0.9571, -0.6619, -0.8285, -0.6057]],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[[-0.5146,  0.8005, -0.9388, -1.2370, -0.0626],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[ 0.4495, -0.8858,  1.1970,  0.4675, -0.1439]]])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Shape a[1:, 2:4]: torch.Size([2, 2, 5])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Hai phần tử cuối trên chiều thứ ba - a[:, :, -2:]: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tensor([[[-1.3884, -0.1670],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[ 0.9265, -0.5355],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[ 1.0128,  0.2304],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[ 1.9264, -0.3300]],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[[-0.7245, -0.2093],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[-2.0615,  0.6741],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[-0.0235,  0.1744],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[-0.8285, -0.6057]],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[[-1.0567, -0.5321],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[ 0.1332,  0.1825],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[-1.2370, -0.0626],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[ 0.4675, -0.1439]]])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Shape: torch.Size([3, 4, 2])</w:t>
            </w:r>
          </w:p>
        </w:tc>
      </w:tr>
    </w:tbl>
    <w:p w14:paraId="63018B54">
      <w:pPr>
        <w:spacing w:after="0"/>
      </w:pPr>
    </w:p>
    <w:p w14:paraId="1373EAD0">
      <w:pPr>
        <w:pStyle w:val="3"/>
      </w:pPr>
      <w:r>
        <w:t>Trả lời / Nhận xét</w:t>
      </w:r>
    </w:p>
    <w:p w14:paraId="5A823AF6">
      <w:pPr>
        <w:pStyle w:val="23"/>
        <w:spacing w:after="80"/>
      </w:pPr>
      <w:r>
        <w:rPr>
          <w:rFonts w:ascii="Consolas" w:hAnsi="Consolas"/>
          <w:sz w:val="19"/>
        </w:rPr>
        <w:t>a[1]</w:t>
      </w:r>
      <w:r>
        <w:rPr>
          <w:sz w:val="21"/>
        </w:rPr>
        <w:t xml:space="preserve"> chọn phần tử có chỉ số 1 ở chiều đầu tiên, nên bỏ chiều đầu và còn shape </w:t>
      </w:r>
      <w:r>
        <w:rPr>
          <w:rFonts w:ascii="Consolas" w:hAnsi="Consolas"/>
          <w:sz w:val="19"/>
        </w:rPr>
        <w:t>(4, 5)</w:t>
      </w:r>
      <w:r>
        <w:rPr>
          <w:sz w:val="21"/>
        </w:rPr>
        <w:t>.</w:t>
      </w:r>
    </w:p>
    <w:p w14:paraId="6F1DFDAF">
      <w:pPr>
        <w:pStyle w:val="23"/>
        <w:spacing w:after="80"/>
      </w:pPr>
      <w:r>
        <w:rPr>
          <w:rFonts w:ascii="Consolas" w:hAnsi="Consolas"/>
          <w:sz w:val="19"/>
        </w:rPr>
        <w:t>a[1:, 2:4]</w:t>
      </w:r>
      <w:r>
        <w:rPr>
          <w:sz w:val="21"/>
        </w:rPr>
        <w:t xml:space="preserve"> giữ 2 phần tử ở chiều đầu (</w:t>
      </w:r>
      <w:r>
        <w:rPr>
          <w:rFonts w:ascii="Consolas" w:hAnsi="Consolas"/>
          <w:sz w:val="19"/>
        </w:rPr>
        <w:t>1, 2</w:t>
      </w:r>
      <w:r>
        <w:rPr>
          <w:sz w:val="21"/>
        </w:rPr>
        <w:t>), chọn 2 phần tử ở chiều thứ hai (</w:t>
      </w:r>
      <w:r>
        <w:rPr>
          <w:rFonts w:ascii="Consolas" w:hAnsi="Consolas"/>
          <w:sz w:val="19"/>
        </w:rPr>
        <w:t>2, 3</w:t>
      </w:r>
      <w:r>
        <w:rPr>
          <w:sz w:val="21"/>
        </w:rPr>
        <w:t xml:space="preserve">) và giữ nguyên chiều thứ ba, nên shape là </w:t>
      </w:r>
      <w:r>
        <w:rPr>
          <w:rFonts w:ascii="Consolas" w:hAnsi="Consolas"/>
          <w:sz w:val="19"/>
        </w:rPr>
        <w:t>(2, 2, 5)</w:t>
      </w:r>
      <w:r>
        <w:rPr>
          <w:sz w:val="21"/>
        </w:rPr>
        <w:t>.</w:t>
      </w:r>
    </w:p>
    <w:p w14:paraId="4AF51784">
      <w:pPr>
        <w:pStyle w:val="23"/>
        <w:spacing w:after="80"/>
      </w:pPr>
      <w:r>
        <w:rPr>
          <w:sz w:val="21"/>
        </w:rPr>
        <w:t xml:space="preserve">Hai phần tử cuối cùng của chiều thứ ba được lấy bằng </w:t>
      </w:r>
      <w:r>
        <w:rPr>
          <w:rFonts w:ascii="Consolas" w:hAnsi="Consolas"/>
          <w:sz w:val="19"/>
        </w:rPr>
        <w:t>a[:, :, -2:]</w:t>
      </w:r>
      <w:r>
        <w:rPr>
          <w:sz w:val="21"/>
        </w:rPr>
        <w:t xml:space="preserve">, có shape </w:t>
      </w:r>
      <w:r>
        <w:rPr>
          <w:rFonts w:ascii="Consolas" w:hAnsi="Consolas"/>
          <w:sz w:val="19"/>
        </w:rPr>
        <w:t>(3, 4, 2)</w:t>
      </w:r>
      <w:r>
        <w:rPr>
          <w:sz w:val="21"/>
        </w:rPr>
        <w:t>.</w:t>
      </w:r>
    </w:p>
    <w:p w14:paraId="6DECD3F1">
      <w:pPr>
        <w:pStyle w:val="2"/>
        <w:spacing w:before="200" w:after="80"/>
      </w:pPr>
      <w:r>
        <w:t>Bài 5. Reshape và Flatten</w:t>
      </w:r>
    </w:p>
    <w:p w14:paraId="3B681B9E">
      <w:pPr>
        <w:spacing w:after="100"/>
      </w:pPr>
      <w:r>
        <w:rPr>
          <w:b/>
        </w:rPr>
        <w:t xml:space="preserve">Yêu cầu: </w:t>
      </w:r>
      <w:r>
        <w:t>Kiểm tra số phần tử trước/sau reshape; thử reshape thành kích thước 2 x 6.</w:t>
      </w:r>
    </w:p>
    <w:p w14:paraId="07DCF607">
      <w:pPr>
        <w:pStyle w:val="3"/>
      </w:pPr>
      <w:r>
        <w:t>Code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25C4B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4E1FC085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import torch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torch.manual_seed(11)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a = torch.randn(3, 4)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print("Original:")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print(a)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print("Số phần tử ban đầu:", a.numel())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flat = a.ravel()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print("\nFlatten:")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print(flat)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print("Số phần tử sau flatten:", flat.numel())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r1 = a.reshape(3, 2, 2)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print("\nReshape to 3 x 2 x 2:")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print(r1)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print("Số phần tử sau reshape 3 x 2 x 2:", r1.numel())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r2 = a.reshape(2, 6)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print("\nReshape to 2 x 6:")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print(r2)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print("Số phần tử sau reshape 2 x 6:", r2.numel())</w:t>
            </w:r>
          </w:p>
        </w:tc>
      </w:tr>
    </w:tbl>
    <w:p w14:paraId="2CE14A6A">
      <w:pPr>
        <w:spacing w:after="0"/>
      </w:pPr>
    </w:p>
    <w:p w14:paraId="2A70DDA4">
      <w:pPr>
        <w:pStyle w:val="3"/>
      </w:pPr>
      <w:r>
        <w:t>Kết quả chạy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08D3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FFBEA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0455E49E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Original: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tensor([[ 0.7376,  1.9459, -0.6995, -1.3023],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[-0.5133, -0.2696,  0.2462,  0.4839],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[ 0.4504, -0.9568,  1.5012, -0.3136]])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Số phần tử ban đầu: 12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Flatten: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tensor([ 0.7376,  1.9459, -0.6995, -1.3023, -0.5133, -0.2696,  0.2462,  0.4839,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0.4504, -0.9568,  1.5012, -0.3136])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Số phần tử sau flatten: 12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Reshape to 3 x 2 x 2: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tensor([[[ 0.7376,  1.9459],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[-0.6995, -1.3023]],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[[-0.5133, -0.2696],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[ 0.2462,  0.4839]],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[[ 0.4504, -0.9568],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[ 1.5012, -0.3136]]])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Số phần tử sau reshape 3 x 2 x 2: 12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Reshape to 2 x 6: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tensor([[ 0.7376,  1.9459, -0.6995, -1.3023, -0.5133, -0.2696],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[ 0.2462,  0.4839,  0.4504, -0.9568,  1.5012, -0.3136]])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Số phần tử sau reshape 2 x 6: 12</w:t>
            </w:r>
          </w:p>
        </w:tc>
      </w:tr>
    </w:tbl>
    <w:p w14:paraId="074C376E">
      <w:pPr>
        <w:spacing w:after="0"/>
      </w:pPr>
    </w:p>
    <w:p w14:paraId="2BE2464A">
      <w:pPr>
        <w:pStyle w:val="3"/>
      </w:pPr>
      <w:r>
        <w:t>Trả lời / Nhận xét</w:t>
      </w:r>
    </w:p>
    <w:p w14:paraId="20E22A6F">
      <w:pPr>
        <w:spacing w:after="80"/>
      </w:pPr>
      <w:r>
        <w:rPr>
          <w:sz w:val="21"/>
        </w:rPr>
        <w:t xml:space="preserve">Tensor ban đầu có 12 phần tử. Cả </w:t>
      </w:r>
      <w:r>
        <w:rPr>
          <w:rFonts w:ascii="Consolas" w:hAnsi="Consolas"/>
          <w:sz w:val="19"/>
        </w:rPr>
        <w:t>3 x 2 x 2</w:t>
      </w:r>
      <w:r>
        <w:rPr>
          <w:sz w:val="21"/>
        </w:rPr>
        <w:t xml:space="preserve"> và </w:t>
      </w:r>
      <w:r>
        <w:rPr>
          <w:rFonts w:ascii="Consolas" w:hAnsi="Consolas"/>
          <w:sz w:val="19"/>
        </w:rPr>
        <w:t>2 x 6</w:t>
      </w:r>
      <w:r>
        <w:rPr>
          <w:sz w:val="21"/>
        </w:rPr>
        <w:t xml:space="preserve"> đều có 12 phần tử, nên reshape thực hiện được và không làm thay đổi dữ liệu, chỉ thay đổi cách tổ chức các phần tử.</w:t>
      </w:r>
    </w:p>
    <w:p w14:paraId="41DE7FAE">
      <w:pPr>
        <w:pStyle w:val="2"/>
        <w:spacing w:before="200" w:after="80"/>
      </w:pPr>
      <w:r>
        <w:t>Bài 6. Phép toán và nhân ma trận</w:t>
      </w:r>
    </w:p>
    <w:p w14:paraId="6102A5D5">
      <w:pPr>
        <w:spacing w:after="100"/>
      </w:pPr>
      <w:r>
        <w:rPr>
          <w:b/>
        </w:rPr>
        <w:t xml:space="preserve">Yêu cầu: </w:t>
      </w:r>
      <w:r>
        <w:t>Phân biệt a * b với a @ b.T; cho biết shape của kết quả a @ b.T.</w:t>
      </w:r>
    </w:p>
    <w:p w14:paraId="4719D473">
      <w:pPr>
        <w:pStyle w:val="3"/>
      </w:pPr>
      <w:r>
        <w:t>Code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14AAA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283D2EEF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import torch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torch.manual_seed(21)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a = torch.randn(2, 3)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b = torch.randn(2, 3)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print("a:")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print(a)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print("b:")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print(b)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print("\na + b:")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print(a + b)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print("\na / b:")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print(a / b)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print("\na**2:")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print(a ** 2)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print("\nElement-wise multiplication a * b:")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print(a * b)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print("Shape a * b:", (a * b).shape)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print("\nMatrix multiplication a @ b.T:")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matmul_result = a @ b.T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print(matmul_result)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print("Shape a @ b.T:", matmul_result.shape)</w:t>
            </w:r>
          </w:p>
        </w:tc>
      </w:tr>
    </w:tbl>
    <w:p w14:paraId="0BD87D9A">
      <w:pPr>
        <w:spacing w:after="0"/>
      </w:pPr>
    </w:p>
    <w:p w14:paraId="04F7C06E">
      <w:pPr>
        <w:pStyle w:val="3"/>
      </w:pPr>
      <w:r>
        <w:t>Kết quả chạy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6045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FFBEA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0D1DB8E7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a: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tensor([[ 0.1081, -0.4376, -0.7697],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[-0.1929, -0.3626, -2.8451]])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b: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tensor([[ 1.4435,  0.4976,  0.6542],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[ 0.0754, -1.0767,  0.1269]])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a + b: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tensor([[ 1.5516,  0.0600, -0.1155],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[-0.1175, -1.4393, -2.7182]])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a / b: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tensor([[  0.0749,  -0.8794,  -1.1765],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 -2.5573,   0.3367, -22.4128]])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a**2: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tensor([[0.0117, 0.1915, 0.5924],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[0.0372, 0.1315, 8.0946]])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Element-wise multiplication a * b: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tensor([[ 0.1560, -0.2177, -0.5035],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[-0.0146,  0.3904, -0.3612]])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Shape a * b: torch.Size([2, 3])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Matrix multiplication a @ b.T: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tensor([[-0.5652,  0.3816],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[-2.3202,  0.0147]])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Shape a @ b.T: torch.Size([2, 2])</w:t>
            </w:r>
          </w:p>
        </w:tc>
      </w:tr>
    </w:tbl>
    <w:p w14:paraId="4D406B66">
      <w:pPr>
        <w:spacing w:after="0"/>
      </w:pPr>
    </w:p>
    <w:p w14:paraId="02C1A141">
      <w:pPr>
        <w:pStyle w:val="3"/>
      </w:pPr>
      <w:r>
        <w:t>Trả lời / Nhận xét</w:t>
      </w:r>
    </w:p>
    <w:p w14:paraId="6D69D1FA">
      <w:pPr>
        <w:pStyle w:val="23"/>
        <w:spacing w:after="80"/>
      </w:pPr>
      <w:r>
        <w:rPr>
          <w:rFonts w:ascii="Consolas" w:hAnsi="Consolas"/>
          <w:sz w:val="19"/>
        </w:rPr>
        <w:t>a * b</w:t>
      </w:r>
      <w:r>
        <w:rPr>
          <w:sz w:val="21"/>
        </w:rPr>
        <w:t xml:space="preserve"> là phép nhân từng phần tử tương ứng, vì </w:t>
      </w:r>
      <w:r>
        <w:rPr>
          <w:rFonts w:ascii="Consolas" w:hAnsi="Consolas"/>
          <w:sz w:val="19"/>
        </w:rPr>
        <w:t>a</w:t>
      </w:r>
      <w:r>
        <w:rPr>
          <w:sz w:val="21"/>
        </w:rPr>
        <w:t xml:space="preserve"> và </w:t>
      </w:r>
      <w:r>
        <w:rPr>
          <w:rFonts w:ascii="Consolas" w:hAnsi="Consolas"/>
          <w:sz w:val="19"/>
        </w:rPr>
        <w:t>b</w:t>
      </w:r>
      <w:r>
        <w:rPr>
          <w:sz w:val="21"/>
        </w:rPr>
        <w:t xml:space="preserve"> cùng shape </w:t>
      </w:r>
      <w:r>
        <w:rPr>
          <w:rFonts w:ascii="Consolas" w:hAnsi="Consolas"/>
          <w:sz w:val="19"/>
        </w:rPr>
        <w:t>(2, 3)</w:t>
      </w:r>
      <w:r>
        <w:rPr>
          <w:sz w:val="21"/>
        </w:rPr>
        <w:t xml:space="preserve"> nên kết quả cũng có shape </w:t>
      </w:r>
      <w:r>
        <w:rPr>
          <w:rFonts w:ascii="Consolas" w:hAnsi="Consolas"/>
          <w:sz w:val="19"/>
        </w:rPr>
        <w:t>(2, 3)</w:t>
      </w:r>
      <w:r>
        <w:rPr>
          <w:sz w:val="21"/>
        </w:rPr>
        <w:t>.</w:t>
      </w:r>
    </w:p>
    <w:p w14:paraId="11118C73">
      <w:pPr>
        <w:pStyle w:val="23"/>
        <w:spacing w:after="80"/>
      </w:pPr>
      <w:r>
        <w:rPr>
          <w:rFonts w:ascii="Consolas" w:hAnsi="Consolas"/>
          <w:sz w:val="19"/>
        </w:rPr>
        <w:t>a @ b.T</w:t>
      </w:r>
      <w:r>
        <w:rPr>
          <w:sz w:val="21"/>
        </w:rPr>
        <w:t xml:space="preserve"> là phép nhân ma trận. </w:t>
      </w:r>
      <w:r>
        <w:rPr>
          <w:rFonts w:ascii="Consolas" w:hAnsi="Consolas"/>
          <w:sz w:val="19"/>
        </w:rPr>
        <w:t>a</w:t>
      </w:r>
      <w:r>
        <w:rPr>
          <w:sz w:val="21"/>
        </w:rPr>
        <w:t xml:space="preserve"> có shape </w:t>
      </w:r>
      <w:r>
        <w:rPr>
          <w:rFonts w:ascii="Consolas" w:hAnsi="Consolas"/>
          <w:sz w:val="19"/>
        </w:rPr>
        <w:t>(2, 3)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b.T</w:t>
      </w:r>
      <w:r>
        <w:rPr>
          <w:sz w:val="21"/>
        </w:rPr>
        <w:t xml:space="preserve"> có shape </w:t>
      </w:r>
      <w:r>
        <w:rPr>
          <w:rFonts w:ascii="Consolas" w:hAnsi="Consolas"/>
          <w:sz w:val="19"/>
        </w:rPr>
        <w:t>(3, 2)</w:t>
      </w:r>
      <w:r>
        <w:rPr>
          <w:sz w:val="21"/>
        </w:rPr>
        <w:t xml:space="preserve">, nên kết quả có shape </w:t>
      </w:r>
      <w:r>
        <w:rPr>
          <w:rFonts w:ascii="Consolas" w:hAnsi="Consolas"/>
          <w:sz w:val="19"/>
        </w:rPr>
        <w:t>(2, 2)</w:t>
      </w:r>
      <w:r>
        <w:rPr>
          <w:sz w:val="21"/>
        </w:rPr>
        <w:t>.</w:t>
      </w:r>
    </w:p>
    <w:p w14:paraId="45F927D1">
      <w:pPr>
        <w:pStyle w:val="2"/>
        <w:spacing w:before="200" w:after="80"/>
      </w:pPr>
      <w:r>
        <w:t>Bài 7. Các hàm thống kê trên Tensor</w:t>
      </w:r>
    </w:p>
    <w:p w14:paraId="17E93D4A">
      <w:pPr>
        <w:spacing w:after="100"/>
      </w:pPr>
      <w:r>
        <w:rPr>
          <w:b/>
        </w:rPr>
        <w:t xml:space="preserve">Yêu cầu: </w:t>
      </w:r>
      <w:r>
        <w:t>Thay dim=0 bằng dim=1 và nhận xét sự khác nhau.</w:t>
      </w:r>
    </w:p>
    <w:p w14:paraId="615DB86A">
      <w:pPr>
        <w:pStyle w:val="3"/>
      </w:pPr>
      <w:r>
        <w:t>Code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089DA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1A1C55A4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import torch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torch.manual_seed(31)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a = torch.randn(3, 4)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print("a:")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print(a)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print("\n--- dim = 0 (theo cột) ---")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print("Mean:", torch.mean(a, dim=0))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print("Standard deviation:", torch.std(a, dim=0))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print("Cumulative sum:\n", torch.cumsum(a, dim=0))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print("\n--- dim = 1 (theo hàng) ---")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print("Mean:", torch.mean(a, dim=1))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print("Standard deviation:", torch.std(a, dim=1))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print("Cumulative sum:\n", torch.cumsum(a, dim=1))</w:t>
            </w:r>
          </w:p>
        </w:tc>
      </w:tr>
    </w:tbl>
    <w:p w14:paraId="03CA5067">
      <w:pPr>
        <w:spacing w:after="0"/>
      </w:pPr>
    </w:p>
    <w:p w14:paraId="4041B89B">
      <w:pPr>
        <w:pStyle w:val="3"/>
      </w:pPr>
      <w:r>
        <w:t>Kết quả chạy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0BF3E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FFBEA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049B8F64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a: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tensor([[ 0.3519, -0.5683, -0.3886, -0.2856],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[-0.4513,  0.9157, -0.7624,  1.0557],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[-0.1154,  0.5772,  0.4651,  0.2977]])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 dim = 0 (theo cột) 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Mean: tensor([-0.0716,  0.3082, -0.2286,  0.3559])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Standard deviation: tensor([0.4034, 0.7777, 0.6292, 0.6725])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Cumulative sum: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tensor([[ 0.3519, -0.5683, -0.3886, -0.2856],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[-0.0994,  0.3474, -1.1510,  0.7701],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[-0.2148,  0.9246, -0.6859,  1.0678]])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--- dim = 1 (theo hàng) 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Mean: tensor([-0.2226,  0.1894,  0.3061])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Standard deviation: tensor([0.4004, 0.9299, 0.3036])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Cumulative sum: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tensor([[ 0.3519, -0.2164, -0.6050, -0.8906],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[-0.4513,  0.4644, -0.2980,  0.7577],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[-0.1154,  0.4618,  0.9269,  1.2245]])</w:t>
            </w:r>
          </w:p>
        </w:tc>
      </w:tr>
    </w:tbl>
    <w:p w14:paraId="747FC688">
      <w:pPr>
        <w:spacing w:after="0"/>
      </w:pPr>
    </w:p>
    <w:p w14:paraId="1578A9FE">
      <w:pPr>
        <w:pStyle w:val="3"/>
      </w:pPr>
      <w:r>
        <w:t>Trả lời / Nhận xét</w:t>
      </w:r>
    </w:p>
    <w:p w14:paraId="100900DE">
      <w:pPr>
        <w:pStyle w:val="23"/>
        <w:spacing w:after="80"/>
      </w:pPr>
      <w:r>
        <w:rPr>
          <w:sz w:val="21"/>
        </w:rPr>
        <w:t xml:space="preserve">Với </w:t>
      </w:r>
      <w:r>
        <w:rPr>
          <w:rFonts w:ascii="Consolas" w:hAnsi="Consolas"/>
          <w:sz w:val="19"/>
        </w:rPr>
        <w:t>dim=0</w:t>
      </w:r>
      <w:r>
        <w:rPr>
          <w:sz w:val="21"/>
        </w:rPr>
        <w:t>, PyTorch gộp theo chiều hàng để tính cho từng cột; vì Tensor có 4 cột nên mean/std trả về 4 giá trị.</w:t>
      </w:r>
    </w:p>
    <w:p w14:paraId="445F503B">
      <w:pPr>
        <w:pStyle w:val="23"/>
        <w:spacing w:after="80"/>
      </w:pPr>
      <w:r>
        <w:rPr>
          <w:sz w:val="21"/>
        </w:rPr>
        <w:t xml:space="preserve">Với </w:t>
      </w:r>
      <w:r>
        <w:rPr>
          <w:rFonts w:ascii="Consolas" w:hAnsi="Consolas"/>
          <w:sz w:val="19"/>
        </w:rPr>
        <w:t>dim=1</w:t>
      </w:r>
      <w:r>
        <w:rPr>
          <w:sz w:val="21"/>
        </w:rPr>
        <w:t>, PyTorch gộp theo chiều cột để tính cho từng hàng; vì Tensor có 3 hàng nên mean/std trả về 3 giá trị.</w:t>
      </w:r>
    </w:p>
    <w:p w14:paraId="04AA747A">
      <w:pPr>
        <w:pStyle w:val="23"/>
        <w:spacing w:after="80"/>
      </w:pPr>
      <w:r>
        <w:rPr>
          <w:rFonts w:ascii="Consolas" w:hAnsi="Consolas"/>
          <w:sz w:val="19"/>
        </w:rPr>
        <w:t>cumsum(dim=0)</w:t>
      </w:r>
      <w:r>
        <w:rPr>
          <w:sz w:val="21"/>
        </w:rPr>
        <w:t xml:space="preserve"> cộng tích lũy theo chiều dọc, còn </w:t>
      </w:r>
      <w:r>
        <w:rPr>
          <w:rFonts w:ascii="Consolas" w:hAnsi="Consolas"/>
          <w:sz w:val="19"/>
        </w:rPr>
        <w:t>cumsum(dim=1)</w:t>
      </w:r>
      <w:r>
        <w:rPr>
          <w:sz w:val="21"/>
        </w:rPr>
        <w:t xml:space="preserve"> cộng tích lũy theo chiều ngang.</w:t>
      </w:r>
    </w:p>
    <w:p w14:paraId="448FE1D6">
      <w:pPr>
        <w:pStyle w:val="2"/>
        <w:spacing w:before="200" w:after="80"/>
      </w:pPr>
      <w:r>
        <w:t>Bài 8. Autograd cơ bản</w:t>
      </w:r>
    </w:p>
    <w:p w14:paraId="3339FAE9">
      <w:pPr>
        <w:spacing w:after="100"/>
      </w:pPr>
      <w:r>
        <w:rPr>
          <w:b/>
        </w:rPr>
        <w:t xml:space="preserve">Yêu cầu: </w:t>
      </w:r>
      <w:r>
        <w:t>Tính thủ công đạo hàm y=x^2 tại x=3.6; đổi thành y=3x^2+2x+1 và kiểm tra gradient.</w:t>
      </w:r>
    </w:p>
    <w:p w14:paraId="765F7DDB">
      <w:pPr>
        <w:pStyle w:val="3"/>
      </w:pPr>
      <w:r>
        <w:t>Code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0D433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54EB699B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import torch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x = torch.tensor(3.6, requires_grad=True)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y = x * x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y.backward()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print("Trường hợp 1: y = x^2")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print("x =", x)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print("y =", y)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print("x.grad =", x.grad)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print("Đạo hàm thủ công = 2*x =", 2 * 3.6)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x2 = torch.tensor(3.6, requires_grad=True)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y2 = 3 * x2**2 + 2 * x2 + 1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y2.backward()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print("\nTrường hợp 2: y = 3*x^2 + 2*x + 1")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print("y =", y2)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print("x.grad =", x2.grad)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print("Đạo hàm thủ công = 6*x + 2 =", 6 * 3.6 + 2)</w:t>
            </w:r>
          </w:p>
        </w:tc>
      </w:tr>
    </w:tbl>
    <w:p w14:paraId="0FD9AA1F">
      <w:pPr>
        <w:spacing w:after="0"/>
      </w:pPr>
    </w:p>
    <w:p w14:paraId="683D7695">
      <w:pPr>
        <w:pStyle w:val="3"/>
      </w:pPr>
      <w:r>
        <w:t>Kết quả chạy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AB804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FFBEA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44E43356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Trường hợp 1: y = x^2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x = tensor(3.6000, requires_grad=True)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y = tensor(12.9600, grad_fn=&lt;MulBackward0&gt;)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x.grad = tensor(7.2000)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Đạo hàm thủ công = 2*x = 7.2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Trường hợp 2: y = 3*x^2 + 2*x + 1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y = tensor(47.0800, grad_fn=&lt;AddBackward0&gt;)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x.grad = tensor(23.6000)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Đạo hàm thủ công = 6*x + 2 = 23.6</w:t>
            </w:r>
          </w:p>
        </w:tc>
      </w:tr>
    </w:tbl>
    <w:p w14:paraId="37BFE64A">
      <w:pPr>
        <w:spacing w:after="0"/>
      </w:pPr>
    </w:p>
    <w:p w14:paraId="26E80CB4">
      <w:pPr>
        <w:pStyle w:val="3"/>
      </w:pPr>
      <w:r>
        <w:t>Trả lời / Nhận xét</w:t>
      </w:r>
    </w:p>
    <w:p w14:paraId="3F855980">
      <w:pPr>
        <w:pStyle w:val="23"/>
        <w:spacing w:after="80"/>
      </w:pPr>
      <w:r>
        <w:rPr>
          <w:sz w:val="21"/>
        </w:rPr>
        <w:t xml:space="preserve">Với </w:t>
      </w:r>
      <w:r>
        <w:rPr>
          <w:rFonts w:ascii="Consolas" w:hAnsi="Consolas"/>
          <w:sz w:val="19"/>
        </w:rPr>
        <w:t>y = x^2</w:t>
      </w:r>
      <w:r>
        <w:rPr>
          <w:sz w:val="21"/>
        </w:rPr>
        <w:t xml:space="preserve">, đạo hàm là </w:t>
      </w:r>
      <w:r>
        <w:rPr>
          <w:rFonts w:ascii="Consolas" w:hAnsi="Consolas"/>
          <w:sz w:val="19"/>
        </w:rPr>
        <w:t>dy/dx = 2x</w:t>
      </w:r>
      <w:r>
        <w:rPr>
          <w:sz w:val="21"/>
        </w:rPr>
        <w:t xml:space="preserve">; tại </w:t>
      </w:r>
      <w:r>
        <w:rPr>
          <w:rFonts w:ascii="Consolas" w:hAnsi="Consolas"/>
          <w:sz w:val="19"/>
        </w:rPr>
        <w:t>x = 3.6</w:t>
      </w:r>
      <w:r>
        <w:rPr>
          <w:sz w:val="21"/>
        </w:rPr>
        <w:t xml:space="preserve"> ta được </w:t>
      </w:r>
      <w:r>
        <w:rPr>
          <w:rFonts w:ascii="Consolas" w:hAnsi="Consolas"/>
          <w:sz w:val="19"/>
        </w:rPr>
        <w:t>7.2</w:t>
      </w:r>
      <w:r>
        <w:rPr>
          <w:sz w:val="21"/>
        </w:rPr>
        <w:t xml:space="preserve">, trùng với </w:t>
      </w:r>
      <w:r>
        <w:rPr>
          <w:rFonts w:ascii="Consolas" w:hAnsi="Consolas"/>
          <w:sz w:val="19"/>
        </w:rPr>
        <w:t>x.grad</w:t>
      </w:r>
      <w:r>
        <w:rPr>
          <w:sz w:val="21"/>
        </w:rPr>
        <w:t>.</w:t>
      </w:r>
    </w:p>
    <w:p w14:paraId="51D6E768">
      <w:pPr>
        <w:pStyle w:val="23"/>
        <w:spacing w:after="80"/>
      </w:pPr>
      <w:r>
        <w:rPr>
          <w:sz w:val="21"/>
        </w:rPr>
        <w:t xml:space="preserve">Với </w:t>
      </w:r>
      <w:r>
        <w:rPr>
          <w:rFonts w:ascii="Consolas" w:hAnsi="Consolas"/>
          <w:sz w:val="19"/>
        </w:rPr>
        <w:t>y = 3x^2 + 2x + 1</w:t>
      </w:r>
      <w:r>
        <w:rPr>
          <w:sz w:val="21"/>
        </w:rPr>
        <w:t xml:space="preserve">, đạo hàm là </w:t>
      </w:r>
      <w:r>
        <w:rPr>
          <w:rFonts w:ascii="Consolas" w:hAnsi="Consolas"/>
          <w:sz w:val="19"/>
        </w:rPr>
        <w:t>dy/dx = 6x + 2</w:t>
      </w:r>
      <w:r>
        <w:rPr>
          <w:sz w:val="21"/>
        </w:rPr>
        <w:t xml:space="preserve">; tại </w:t>
      </w:r>
      <w:r>
        <w:rPr>
          <w:rFonts w:ascii="Consolas" w:hAnsi="Consolas"/>
          <w:sz w:val="19"/>
        </w:rPr>
        <w:t>x = 3.6</w:t>
      </w:r>
      <w:r>
        <w:rPr>
          <w:sz w:val="21"/>
        </w:rPr>
        <w:t xml:space="preserve"> ta được </w:t>
      </w:r>
      <w:r>
        <w:rPr>
          <w:rFonts w:ascii="Consolas" w:hAnsi="Consolas"/>
          <w:sz w:val="19"/>
        </w:rPr>
        <w:t>23.6</w:t>
      </w:r>
      <w:r>
        <w:rPr>
          <w:sz w:val="21"/>
        </w:rPr>
        <w:t>, trùng với gradient do autograd tính.</w:t>
      </w:r>
    </w:p>
    <w:p w14:paraId="48E32F81">
      <w:pPr>
        <w:pStyle w:val="2"/>
        <w:spacing w:before="200" w:after="80"/>
      </w:pPr>
      <w:r>
        <w:t>Bài 9. Gradient Descent tìm hệ số đa thức</w:t>
      </w:r>
    </w:p>
    <w:p w14:paraId="3C1F1636">
      <w:pPr>
        <w:spacing w:after="100"/>
      </w:pPr>
      <w:r>
        <w:rPr>
          <w:b/>
        </w:rPr>
        <w:t xml:space="preserve">Yêu cầu: </w:t>
      </w:r>
      <w:r>
        <w:t>Sinh dữ liệu từ y=x^2+2x+3, dùng NAdam và autograd tìm lại ba hệ số; giải thích zero_grad(), backward(), step().</w:t>
      </w:r>
    </w:p>
    <w:p w14:paraId="2463D7BE">
      <w:pPr>
        <w:pStyle w:val="3"/>
      </w:pPr>
      <w:r>
        <w:t>Code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8975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54EA8E5A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import numpy as np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import torch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 Đặt seed để kết quả có thể chạy lại giống nhau.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np.random.seed(42)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torch.manual_seed(25)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polynomial = np.poly1d([1, 2, 3])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N = 20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X = np.random.randn(N, 1) * 5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Y = polynomial(X)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XX = np.hstack([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X * X,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X,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np.ones_like(X)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w = torch.randn(3, 1, requires_grad=True)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x = torch.tensor(XX, dtype=torch.float32)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y = torch.tensor(Y, dtype=torch.float32)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optimizer = torch.optim.NAdam([w], lr=0.01)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print("Initial coefficients:")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print(w)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for epoch in range(1000):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optimizer.zero_grad()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y_pred = x @ w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mse = torch.mean(torch.square(y - y_pred))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mse.backward()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optimizer.step()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print("\nLearned coefficients:")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print(w)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print("Final MSE:", mse.item())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print("Target coefficients: [1, 2, 3]")</w:t>
            </w:r>
          </w:p>
        </w:tc>
      </w:tr>
    </w:tbl>
    <w:p w14:paraId="2603B5FF">
      <w:pPr>
        <w:spacing w:after="0"/>
      </w:pPr>
    </w:p>
    <w:p w14:paraId="1C745757">
      <w:pPr>
        <w:pStyle w:val="3"/>
      </w:pPr>
      <w:r>
        <w:t>Kết quả chạy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53760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FFBEA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459C377E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Initial coefficients: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tensor([[1.1781],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[0.1056],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[1.5313]], requires_grad=True)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Learned coefficients: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tensor([[1.0000],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[2.0000],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[2.9999]], requires_grad=True)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Final MSE: 8.294494868721358e-09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Target coefficients: [1, 2, 3]</w:t>
            </w:r>
          </w:p>
        </w:tc>
      </w:tr>
    </w:tbl>
    <w:p w14:paraId="556DFC98">
      <w:pPr>
        <w:spacing w:after="0"/>
      </w:pPr>
    </w:p>
    <w:p w14:paraId="59BBCC54">
      <w:pPr>
        <w:pStyle w:val="3"/>
      </w:pPr>
      <w:r>
        <w:t>Trả lời / Nhận xét</w:t>
      </w:r>
    </w:p>
    <w:p w14:paraId="519E25A8">
      <w:pPr>
        <w:spacing w:after="80"/>
      </w:pPr>
      <w:r>
        <w:rPr>
          <w:sz w:val="21"/>
        </w:rPr>
        <w:t xml:space="preserve">Ba hệ số học được xấp xỉ </w:t>
      </w:r>
      <w:r>
        <w:rPr>
          <w:rFonts w:ascii="Consolas" w:hAnsi="Consolas"/>
          <w:sz w:val="19"/>
        </w:rPr>
        <w:t>[1, 2, 3]</w:t>
      </w:r>
      <w:r>
        <w:rPr>
          <w:sz w:val="21"/>
        </w:rPr>
        <w:t>, phù hợp với đa thức dùng để sinh dữ liệu.</w:t>
      </w:r>
    </w:p>
    <w:p w14:paraId="57089809">
      <w:pPr>
        <w:pStyle w:val="23"/>
        <w:spacing w:after="80"/>
      </w:pPr>
      <w:r>
        <w:rPr>
          <w:rFonts w:ascii="Consolas" w:hAnsi="Consolas"/>
          <w:sz w:val="19"/>
        </w:rPr>
        <w:t>optimizer.zero_grad()</w:t>
      </w:r>
      <w:r>
        <w:rPr>
          <w:sz w:val="21"/>
        </w:rPr>
        <w:t>: xóa gradient của lần lặp trước vì PyTorch mặc định cộng dồn gradient.</w:t>
      </w:r>
    </w:p>
    <w:p w14:paraId="5A383715">
      <w:pPr>
        <w:pStyle w:val="23"/>
        <w:spacing w:after="80"/>
      </w:pPr>
      <w:r>
        <w:rPr>
          <w:rFonts w:ascii="Consolas" w:hAnsi="Consolas"/>
          <w:sz w:val="19"/>
        </w:rPr>
        <w:t>mse.backward()</w:t>
      </w:r>
      <w:r>
        <w:rPr>
          <w:sz w:val="21"/>
        </w:rPr>
        <w:t xml:space="preserve">: thực hiện lan truyền ngược để tính gradient của hàm mất mát theo các tham số </w:t>
      </w:r>
      <w:r>
        <w:rPr>
          <w:rFonts w:ascii="Consolas" w:hAnsi="Consolas"/>
          <w:sz w:val="19"/>
        </w:rPr>
        <w:t>w</w:t>
      </w:r>
      <w:r>
        <w:rPr>
          <w:sz w:val="21"/>
        </w:rPr>
        <w:t>.</w:t>
      </w:r>
    </w:p>
    <w:p w14:paraId="15595814">
      <w:pPr>
        <w:pStyle w:val="23"/>
        <w:spacing w:after="80"/>
      </w:pPr>
      <w:r>
        <w:rPr>
          <w:rFonts w:ascii="Consolas" w:hAnsi="Consolas"/>
          <w:sz w:val="19"/>
        </w:rPr>
        <w:t>optimizer.step()</w:t>
      </w:r>
      <w:r>
        <w:rPr>
          <w:sz w:val="21"/>
        </w:rPr>
        <w:t xml:space="preserve">: dùng gradient vừa tính để cập nhật các hệ số </w:t>
      </w:r>
      <w:r>
        <w:rPr>
          <w:rFonts w:ascii="Consolas" w:hAnsi="Consolas"/>
          <w:sz w:val="19"/>
        </w:rPr>
        <w:t>w</w:t>
      </w:r>
      <w:r>
        <w:rPr>
          <w:sz w:val="21"/>
        </w:rPr>
        <w:t xml:space="preserve"> theo thuật toán NAdam.</w:t>
      </w:r>
    </w:p>
    <w:p w14:paraId="5836D706">
      <w:pPr>
        <w:pStyle w:val="2"/>
        <w:spacing w:before="200" w:after="80"/>
      </w:pPr>
      <w:r>
        <w:t>Bài 10. Giải hệ phương trình bằng Autograd</w:t>
      </w:r>
    </w:p>
    <w:p w14:paraId="13EC46A4">
      <w:pPr>
        <w:spacing w:after="100"/>
      </w:pPr>
      <w:r>
        <w:rPr>
          <w:b/>
        </w:rPr>
        <w:t xml:space="preserve">Yêu cầu: </w:t>
      </w:r>
      <w:r>
        <w:t>Kiểm tra nghiệm với A+B=9, C-D=1, A+C=8, B-D=2; nhận xét vì sao có thể có nhiều nghiệm.</w:t>
      </w:r>
    </w:p>
    <w:p w14:paraId="79F43EC9">
      <w:pPr>
        <w:pStyle w:val="3"/>
      </w:pPr>
      <w:r>
        <w:t>Code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66779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15103718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import random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import torch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random.seed(42)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A = torch.tensor(random.random(), requires_grad=True)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B = torch.tensor(random.random(), requires_grad=True)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C = torch.tensor(random.random(), requires_grad=True)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 = torch.tensor(random.random(), requires_grad=True)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EPOCHS = 2000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optimizer = torch.optim.NAdam([A, B, C, D], lr=0.01)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for _ in range(EPOCHS):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y1 = A + B - 9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y2 = C - D - 1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y3 = A + C - 8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y4 = B - D - 2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sqerr = y1*y1 + y2*y2 + y3*y3 + y4*y4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optimizer.zero_grad()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sqerr.backward()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optimizer.step()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print("A =", A)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print("B =", B)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print("C =", C)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print("D =", D)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print("\nKiểm tra bốn phương trình:")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print("A + B =", (A + B).item(), "~ 9")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print("C - D =", (C - D).item(), "~ 1")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print("A + C =", (A + C).item(), "~ 8")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print("B - D =", (B - D).item(), "~ 2")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print("Tổng sai số bình phương =", sqerr.item())</w:t>
            </w:r>
          </w:p>
        </w:tc>
      </w:tr>
    </w:tbl>
    <w:p w14:paraId="7C6729A4">
      <w:pPr>
        <w:spacing w:after="0"/>
      </w:pPr>
    </w:p>
    <w:p w14:paraId="62C708EC">
      <w:pPr>
        <w:pStyle w:val="3"/>
      </w:pPr>
      <w:r>
        <w:t>Kết quả chạy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8D4E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FFBEA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412B695E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A = tensor(4.7772, requires_grad=True)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B = tensor(4.2227, requires_grad=True)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C = tensor(3.2228, requires_grad=True)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D = tensor(2.2227, requires_grad=True)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Kiểm tra bốn phương trình: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A + B = 8.999945640563965 ~ 9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C - D = 1.0000205039978027 ~ 1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A + C = 7.999980926513672 ~ 8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B - D = 1.9999852180480957 ~ 2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Tổng sai số bình phương = 3.957666194764897e-09</w:t>
            </w:r>
          </w:p>
        </w:tc>
      </w:tr>
    </w:tbl>
    <w:p w14:paraId="3FB45A8B">
      <w:pPr>
        <w:spacing w:after="0"/>
      </w:pPr>
    </w:p>
    <w:p w14:paraId="7580A86D">
      <w:pPr>
        <w:pStyle w:val="3"/>
      </w:pPr>
      <w:r>
        <w:t>Trả lời / Nhận xét</w:t>
      </w:r>
    </w:p>
    <w:p w14:paraId="49BB19D6">
      <w:pPr>
        <w:spacing w:after="80"/>
      </w:pPr>
      <w:r>
        <w:rPr>
          <w:sz w:val="21"/>
        </w:rPr>
        <w:t>Nghiệm thu được thỏa bốn phương trình với sai số rất nhỏ.</w:t>
      </w:r>
    </w:p>
    <w:p w14:paraId="7BACC9B8">
      <w:pPr>
        <w:spacing w:after="80"/>
      </w:pPr>
      <w:r>
        <w:rPr>
          <w:sz w:val="21"/>
        </w:rPr>
        <w:t xml:space="preserve">Hệ có nhiều nghiệm vì bốn phương trình không độc lập hoàn toàn. Đặt </w:t>
      </w:r>
      <w:r>
        <w:rPr>
          <w:rFonts w:ascii="Consolas" w:hAnsi="Consolas"/>
          <w:sz w:val="19"/>
        </w:rPr>
        <w:t>A = t</w:t>
      </w:r>
      <w:r>
        <w:rPr>
          <w:sz w:val="21"/>
        </w:rPr>
        <w:t xml:space="preserve"> thì:</w:t>
      </w:r>
    </w:p>
    <w:p w14:paraId="6B66ABB0">
      <w:pPr>
        <w:spacing w:after="80"/>
      </w:pPr>
      <w:r>
        <w:rPr>
          <w:rFonts w:ascii="Consolas" w:hAnsi="Consolas"/>
          <w:sz w:val="19"/>
        </w:rPr>
        <w:t>B = 9 - t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C = 8 - t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D = 7 - t</w:t>
      </w:r>
      <w:r>
        <w:rPr>
          <w:sz w:val="21"/>
        </w:rPr>
        <w:t xml:space="preserve">. Vì </w:t>
      </w:r>
      <w:r>
        <w:rPr>
          <w:rFonts w:ascii="Consolas" w:hAnsi="Consolas"/>
          <w:sz w:val="19"/>
        </w:rPr>
        <w:t>t</w:t>
      </w:r>
      <w:r>
        <w:rPr>
          <w:sz w:val="21"/>
        </w:rPr>
        <w:t xml:space="preserve"> có thể nhận nhiều giá trị nên tồn tại vô số nghiệm. Thuật toán tối ưu sẽ hội tụ tới một nghiệm cụ thể tùy giá trị khởi tạo.</w:t>
      </w:r>
    </w:p>
    <w:p w14:paraId="2A26EB25">
      <w:pPr>
        <w:pStyle w:val="2"/>
        <w:spacing w:before="200" w:after="80"/>
      </w:pPr>
      <w:r>
        <w:t>Bài 11. Bài tập áp dụng</w:t>
      </w:r>
    </w:p>
    <w:p w14:paraId="47B0589F">
      <w:pPr>
        <w:spacing w:after="100"/>
      </w:pPr>
      <w:r>
        <w:rPr>
          <w:b/>
        </w:rPr>
        <w:t xml:space="preserve">Yêu cầu: </w:t>
      </w:r>
      <w:r>
        <w:t>(1) Tensor X 24 phần tử reshape 4x6, 2x12, 2x3x4. (2) Hai Tensor A, B kích thước 3x4 và các phép toán/thống kê. (3) Autograd cho y=2x^2+5x+3 tại x=2. (4) Huấn luyện đa thức y=2x^2-3x+5.</w:t>
      </w:r>
    </w:p>
    <w:p w14:paraId="721B7C88">
      <w:pPr>
        <w:pStyle w:val="3"/>
      </w:pPr>
      <w:r>
        <w:t>Code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0D1E9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10473DC5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import numpy as np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import torch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 1) Tensor X có 24 phần tử và reshape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X = torch.arange(24)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print("1) Tensor X:")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print(X)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print("\nX reshape 4 x 6:\n", X.reshape(4, 6))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print("\nX reshape 2 x 12:\n", X.reshape(2, 12))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print("\nX reshape 2 x 3 x 4:\n", X.reshape(2, 3, 4))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 2) Hai Tensor A, B kích thước 3 x 4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torch.manual_seed(101)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A = torch.randn(3, 4)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B = torch.randn(3, 4)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print("\n2) A:\n", A)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print("B:\n", B)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print("A + B:\n", A + B)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print("A * B:\n", A * B)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print("A / B:\n", A / B)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print("Trung bình theo cột của A:", torch.mean(A, dim=0))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print("Độ lệch chuẩn theo cột của A:", torch.std(A, dim=0))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print("Trung bình theo cột của B:", torch.mean(B, dim=0))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print("Độ lệch chuẩn theo cột của B:", torch.std(B, dim=0))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 3) Autograd: y = 2x^2 + 5x + 3 tại x = 2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x_auto = torch.tensor(2.0, requires_grad=True)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y_auto = 2*x_auto**2 + 5*x_auto + 3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y_auto.backward()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print("\n3) y = 2x^2 + 5x + 3 tại x = 2")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print("y =", y_auto.item())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print("Autograd dy/dx =", x_auto.grad.item())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print("Thủ công dy/dx = 4x + 5 =", 4*2 + 5)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 4) Huấn luyện đa thức y = 2x^2 - 3x + 5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np.random.seed(42)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torch.manual_seed(20)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polynomial = np.poly1d([2, -3, 5])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N = 20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X_np = np.random.randn(N, 1) * 5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Y_np = polynomial(X_np)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XX = np.hstack([X_np*X_np, X_np, np.ones_like(X_np)])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w = torch.randn(3, 1, requires_grad=True)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x_train = torch.tensor(XX, dtype=torch.float32)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y_train = torch.tensor(Y_np, dtype=torch.float32)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optimizer = torch.optim.NAdam([w], lr=0.01)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# Tăng số epoch để các hệ số hội tụ rõ ràng hơn trong phần bài tập áp dụng.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for epoch in range(5000):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optimizer.zero_grad()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y_pred = x_train @ w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mse = torch.mean((y_train - y_pred)**2)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mse.backward()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optimizer.step()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print("\n4) Learned coefficients for y = 2x^2 - 3x + 5:")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print(w)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print("Final MSE:", mse.item())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print("Target coefficients: [2, -3, 5]")</w:t>
            </w:r>
          </w:p>
        </w:tc>
      </w:tr>
    </w:tbl>
    <w:p w14:paraId="6071F028">
      <w:pPr>
        <w:spacing w:after="0"/>
      </w:pPr>
    </w:p>
    <w:p w14:paraId="6DA2DADC">
      <w:pPr>
        <w:pStyle w:val="3"/>
      </w:pPr>
      <w:r>
        <w:t>Kết quả chạy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2E7C1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FFBEA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4A64AB6F">
            <w:pPr>
              <w:spacing w:before="0" w:after="0" w:line="240" w:lineRule="auto"/>
            </w:pPr>
            <w:r>
              <w:rPr>
                <w:rFonts w:ascii="Consolas" w:hAnsi="Consolas"/>
                <w:sz w:val="16"/>
              </w:rPr>
              <w:t>1) Tensor X: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tensor([ 0,  1,  2,  3,  4,  5,  6,  7,  8,  9, 10, 11, 12, 13, 14, 15, 16, 17,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18, 19, 20, 21, 22, 23])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X reshape 4 x 6: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tensor([[ 0,  1,  2,  3,  4,  5],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[ 6,  7,  8,  9, 10, 11],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[12, 13, 14, 15, 16, 17],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[18, 19, 20, 21, 22, 23]])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X reshape 2 x 12: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tensor([[ 0,  1,  2,  3,  4,  5,  6,  7,  8,  9, 10, 11],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[12, 13, 14, 15, 16, 17, 18, 19, 20, 21, 22, 23]])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X reshape 2 x 3 x 4: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tensor([[[ 0,  1,  2,  3],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[ 4,  5,  6,  7],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[ 8,  9, 10, 11]],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[[12, 13, 14, 15],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[16, 17, 18, 19],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[20, 21, 22, 23]]])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2) A: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tensor([[-1.3905, -0.8152, -0.3204,  0.7377],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[-1.7534,  0.6033, -0.2520, -0.4373],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[-0.5728, -3.2023,  0.5633,  0.2153]])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B: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tensor([[-2.1962, -0.2166, -0.7262,  1.8464],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[ 0.2487,  0.2779,  1.6179, -0.2337],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[-1.3387, -0.0620, -0.2693,  0.8990]])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A + B: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tensor([[-3.5867, -1.0319, -1.0466,  2.5842],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[-1.5047,  0.8812,  1.3659, -0.6710],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[-1.9114, -3.2642,  0.2939,  1.1143]])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A * B: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tensor([[ 3.0538,  0.1766,  0.2327,  1.3622],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[-0.4360,  0.1676, -0.4076,  0.1022],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[ 0.7667,  0.1984, -0.1517,  0.1936]])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A / B: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tensor([[ 0.6331,  3.7633,  0.4413,  0.3996],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[-7.0511,  2.1712, -0.1557,  1.8714],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[ 0.4279, 51.6875, -2.0914,  0.2395]])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Trung bình theo cột của A: tensor([-1.2389, -1.1381, -0.0030,  0.1719])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Độ lệch chuẩn theo cột của A: tensor([0.6047, 1.9232, 0.4916, 0.5887])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Trung bình theo cột của B: tensor([-1.0954, -0.0002,  0.2075,  0.8372])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Độ lệch chuẩn theo cột của B: tensor([1.2404, 0.2530, 1.2426, 1.0414])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3) y = 2x^2 + 5x + 3 tại x = 2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y = 21.0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Autograd dy/dx = 13.0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Thủ công dy/dx = 4x + 5 = 13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4) Learned coefficients for y = 2x^2 - 3x + 5: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tensor([[ 2.0002],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[-2.9999],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[ 4.9891]], requires_grad=True)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Final MSE: 7.071181607898325e-05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Target coefficients: [2, -3, 5]</w:t>
            </w:r>
          </w:p>
        </w:tc>
      </w:tr>
    </w:tbl>
    <w:p w14:paraId="137D361C">
      <w:pPr>
        <w:spacing w:after="0"/>
      </w:pPr>
    </w:p>
    <w:p w14:paraId="1D1827B3">
      <w:pPr>
        <w:pStyle w:val="3"/>
      </w:pPr>
      <w:r>
        <w:t>Trả lời / Nhận xét</w:t>
      </w:r>
    </w:p>
    <w:p w14:paraId="4D105B2E">
      <w:pPr>
        <w:pStyle w:val="23"/>
        <w:spacing w:after="80"/>
      </w:pPr>
      <w:r>
        <w:rPr>
          <w:sz w:val="21"/>
        </w:rPr>
        <w:t xml:space="preserve">Các phép reshape của </w:t>
      </w:r>
      <w:r>
        <w:rPr>
          <w:rFonts w:ascii="Consolas" w:hAnsi="Consolas"/>
          <w:sz w:val="19"/>
        </w:rPr>
        <w:t>X</w:t>
      </w:r>
      <w:r>
        <w:rPr>
          <w:sz w:val="21"/>
        </w:rPr>
        <w:t xml:space="preserve"> đều hợp lệ vì tổng số phần tử luôn bằng 24.</w:t>
      </w:r>
    </w:p>
    <w:p w14:paraId="44B9F797">
      <w:pPr>
        <w:pStyle w:val="23"/>
        <w:spacing w:after="80"/>
      </w:pPr>
      <w:r>
        <w:rPr>
          <w:sz w:val="21"/>
        </w:rPr>
        <w:t xml:space="preserve">Các phép </w:t>
      </w:r>
      <w:r>
        <w:rPr>
          <w:rFonts w:ascii="Consolas" w:hAnsi="Consolas"/>
          <w:sz w:val="19"/>
        </w:rPr>
        <w:t>A+B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A*B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A/B</w:t>
      </w:r>
      <w:r>
        <w:rPr>
          <w:sz w:val="21"/>
        </w:rPr>
        <w:t xml:space="preserve"> là phép toán theo phần tử; mean/std với </w:t>
      </w:r>
      <w:r>
        <w:rPr>
          <w:rFonts w:ascii="Consolas" w:hAnsi="Consolas"/>
          <w:sz w:val="19"/>
        </w:rPr>
        <w:t>dim=0</w:t>
      </w:r>
      <w:r>
        <w:rPr>
          <w:sz w:val="21"/>
        </w:rPr>
        <w:t xml:space="preserve"> cho kết quả theo từng cột.</w:t>
      </w:r>
    </w:p>
    <w:p w14:paraId="54947437">
      <w:pPr>
        <w:pStyle w:val="23"/>
        <w:spacing w:after="80"/>
      </w:pPr>
      <w:r>
        <w:rPr>
          <w:sz w:val="21"/>
        </w:rPr>
        <w:t xml:space="preserve">Với </w:t>
      </w:r>
      <w:r>
        <w:rPr>
          <w:rFonts w:ascii="Consolas" w:hAnsi="Consolas"/>
          <w:sz w:val="19"/>
        </w:rPr>
        <w:t>y = 2x^2 + 5x + 3</w:t>
      </w:r>
      <w:r>
        <w:rPr>
          <w:sz w:val="21"/>
        </w:rPr>
        <w:t xml:space="preserve">, đạo hàm là </w:t>
      </w:r>
      <w:r>
        <w:rPr>
          <w:rFonts w:ascii="Consolas" w:hAnsi="Consolas"/>
          <w:sz w:val="19"/>
        </w:rPr>
        <w:t>4x + 5</w:t>
      </w:r>
      <w:r>
        <w:rPr>
          <w:sz w:val="21"/>
        </w:rPr>
        <w:t xml:space="preserve">; tại </w:t>
      </w:r>
      <w:r>
        <w:rPr>
          <w:rFonts w:ascii="Consolas" w:hAnsi="Consolas"/>
          <w:sz w:val="19"/>
        </w:rPr>
        <w:t>x=2</w:t>
      </w:r>
      <w:r>
        <w:rPr>
          <w:sz w:val="21"/>
        </w:rPr>
        <w:t xml:space="preserve"> bằng </w:t>
      </w:r>
      <w:r>
        <w:rPr>
          <w:rFonts w:ascii="Consolas" w:hAnsi="Consolas"/>
          <w:sz w:val="19"/>
        </w:rPr>
        <w:t>13</w:t>
      </w:r>
      <w:r>
        <w:rPr>
          <w:sz w:val="21"/>
        </w:rPr>
        <w:t>, khớp với autograd.</w:t>
      </w:r>
    </w:p>
    <w:p w14:paraId="26755113">
      <w:pPr>
        <w:pStyle w:val="23"/>
        <w:spacing w:after="80"/>
      </w:pPr>
      <w:r>
        <w:rPr>
          <w:sz w:val="21"/>
        </w:rPr>
        <w:t xml:space="preserve">Sau huấn luyện, ba hệ số xấp xỉ </w:t>
      </w:r>
      <w:r>
        <w:rPr>
          <w:rFonts w:ascii="Consolas" w:hAnsi="Consolas"/>
          <w:sz w:val="19"/>
        </w:rPr>
        <w:t>[2, -3, 5]</w:t>
      </w:r>
      <w:r>
        <w:rPr>
          <w:sz w:val="21"/>
        </w:rPr>
        <w:t>, đúng với đa thức sinh dữ liệu. Ở phần áp dụng tăng số epoch để minh họa sự hội tụ rõ hơn.</w:t>
      </w:r>
    </w:p>
    <w:sectPr>
      <w:footerReference r:id="rId5" w:type="default"/>
      <w:pgSz w:w="11906" w:h="16838"/>
      <w:pgMar w:top="850" w:right="964" w:bottom="850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979CF">
    <w:pPr>
      <w:pStyle w:val="18"/>
      <w:jc w:val="center"/>
    </w:pPr>
    <w:r>
      <w:rPr>
        <w:color w:val="646464"/>
        <w:sz w:val="16"/>
      </w:rPr>
      <w:t>Lab 01 - Làm quen với PyTorch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B4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8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3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8"/>
      <w:spacing w:val="5"/>
      <w:kern w:val="28"/>
      <w:sz w:val="40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3023</Words>
  <Characters>15044</Characters>
  <Lines>0</Lines>
  <Paragraphs>0</Paragraphs>
  <TotalTime>0</TotalTime>
  <ScaleCrop>false</ScaleCrop>
  <LinksUpToDate>false</LinksUpToDate>
  <CharactersWithSpaces>18578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 Lixcy</cp:lastModifiedBy>
  <dcterms:modified xsi:type="dcterms:W3CDTF">2026-09-15T01:27:48Z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eyJoZGlkIjoiNDZlZDQxMDQ4ZjdhNzBjZTNhMTAwMjc5MzEzYzkwNjEiLCJ1c2VySWQiOiIxMzc0NDAzNDM5MzcyIn0=</vt:lpwstr>
  </property>
  <property fmtid="{D5CDD505-2E9C-101B-9397-08002B2CF9AE}" pid="3" name="KSOProductBuildVer">
    <vt:lpwstr>1033-12.1.0.28485</vt:lpwstr>
  </property>
  <property fmtid="{D5CDD505-2E9C-101B-9397-08002B2CF9AE}" pid="4" name="ICV">
    <vt:lpwstr>8E474EBAF806459FB8A08E0A1F3115B3_12</vt:lpwstr>
  </property>
</Properties>
</file>